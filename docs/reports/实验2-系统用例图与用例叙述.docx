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DD8B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6" w:lineRule="auto"/>
        <w:jc w:val="center"/>
        <w:textAlignment w:val="auto"/>
        <w:rPr>
          <w:rFonts w:ascii="Times New Roman" w:hAnsi="Times New Roman"/>
        </w:rPr>
      </w:pPr>
      <w:r>
        <w:rPr>
          <w:rFonts w:ascii="Times New Roman" w:hAnsi="Times New Roman" w:eastAsia="黑体"/>
          <w:b/>
          <w:sz w:val="36"/>
        </w:rPr>
        <w:t>汕头大学实验报告</w:t>
      </w:r>
    </w:p>
    <w:p w14:paraId="7253F0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6" w:lineRule="auto"/>
        <w:ind w:firstLine="360" w:firstLineChars="200"/>
        <w:jc w:val="both"/>
        <w:textAlignment w:val="auto"/>
        <w:rPr>
          <w:rFonts w:ascii="Times New Roman" w:hAnsi="Times New Roman" w:eastAsia="宋体"/>
          <w:b w:val="0"/>
          <w:sz w:val="18"/>
        </w:rPr>
      </w:pPr>
      <w:r>
        <w:rPr>
          <w:rFonts w:ascii="Times New Roman" w:hAnsi="Times New Roman" w:eastAsia="宋体"/>
          <w:b w:val="0"/>
          <w:sz w:val="18"/>
        </w:rPr>
        <w:t xml:space="preserve">学院：数学与计算机学院    </w:t>
      </w:r>
      <w:r>
        <w:rPr>
          <w:rFonts w:hint="eastAsia" w:ascii="Times New Roman" w:hAnsi="Times New Roman"/>
          <w:b w:val="0"/>
          <w:sz w:val="18"/>
          <w:lang w:val="en-US" w:eastAsia="zh-CN"/>
        </w:rPr>
        <w:t xml:space="preserve">   </w:t>
      </w:r>
      <w:r>
        <w:rPr>
          <w:rFonts w:ascii="Times New Roman" w:hAnsi="Times New Roman" w:eastAsia="宋体"/>
          <w:b w:val="0"/>
          <w:sz w:val="18"/>
        </w:rPr>
        <w:t xml:space="preserve">   </w:t>
      </w:r>
      <w:r>
        <w:rPr>
          <w:rFonts w:hint="eastAsia" w:ascii="Times New Roman" w:hAnsi="Times New Roman"/>
          <w:b w:val="0"/>
          <w:sz w:val="18"/>
          <w:lang w:val="en-US" w:eastAsia="zh-CN"/>
        </w:rPr>
        <w:t xml:space="preserve">   </w:t>
      </w:r>
      <w:r>
        <w:rPr>
          <w:rFonts w:ascii="Times New Roman" w:hAnsi="Times New Roman" w:eastAsia="宋体"/>
          <w:b w:val="0"/>
          <w:sz w:val="18"/>
        </w:rPr>
        <w:t xml:space="preserve">  系：计算机系      </w:t>
      </w:r>
      <w:r>
        <w:rPr>
          <w:rFonts w:hint="eastAsia" w:ascii="Times New Roman" w:hAnsi="Times New Roman"/>
          <w:b w:val="0"/>
          <w:sz w:val="18"/>
          <w:lang w:val="en-US" w:eastAsia="zh-CN"/>
        </w:rPr>
        <w:t xml:space="preserve">        </w:t>
      </w:r>
      <w:r>
        <w:rPr>
          <w:rFonts w:ascii="Times New Roman" w:hAnsi="Times New Roman" w:eastAsia="宋体"/>
          <w:b w:val="0"/>
          <w:sz w:val="18"/>
        </w:rPr>
        <w:t xml:space="preserve">   专业：计算机科学与技术         成绩：________</w:t>
      </w:r>
    </w:p>
    <w:p w14:paraId="19A666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6" w:lineRule="auto"/>
        <w:ind w:firstLine="180" w:firstLineChars="100"/>
        <w:jc w:val="both"/>
        <w:textAlignment w:val="auto"/>
        <w:rPr>
          <w:rFonts w:ascii="Times New Roman" w:hAnsi="Times New Roman" w:eastAsia="宋体"/>
          <w:b w:val="0"/>
          <w:sz w:val="18"/>
        </w:rPr>
      </w:pPr>
    </w:p>
    <w:p w14:paraId="19423CE6">
      <w:pPr>
        <w:keepNext w:val="0"/>
        <w:keepLines w:val="0"/>
        <w:pageBreakBefore w:val="0"/>
        <w:widowControl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76" w:lineRule="auto"/>
        <w:jc w:val="center"/>
        <w:textAlignment w:val="auto"/>
        <w:rPr>
          <w:rFonts w:ascii="Times New Roman" w:hAnsi="Times New Roman"/>
        </w:rPr>
      </w:pPr>
      <w:r>
        <w:rPr>
          <w:rFonts w:ascii="Times New Roman" w:hAnsi="Times New Roman" w:eastAsia="宋体"/>
          <w:b w:val="0"/>
          <w:sz w:val="18"/>
        </w:rPr>
        <w:t xml:space="preserve">姓名：易雨杰(2024611209)、叶梅冰(2024611038)   实验时间：2026年10月30日 </w:t>
      </w:r>
      <w:r>
        <w:rPr>
          <w:rFonts w:hint="eastAsia" w:ascii="Times New Roman" w:hAnsi="Times New Roman"/>
          <w:b w:val="0"/>
          <w:sz w:val="18"/>
          <w:lang w:val="en-US" w:eastAsia="zh-CN"/>
        </w:rPr>
        <w:t xml:space="preserve"> </w:t>
      </w:r>
      <w:r>
        <w:rPr>
          <w:rFonts w:ascii="Times New Roman" w:hAnsi="Times New Roman" w:eastAsia="宋体"/>
          <w:b w:val="0"/>
          <w:sz w:val="18"/>
        </w:rPr>
        <w:t xml:space="preserve">  教师签字：____________</w:t>
      </w:r>
    </w:p>
    <w:p w14:paraId="7B7255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0" w:line="360" w:lineRule="auto"/>
        <w:jc w:val="center"/>
        <w:textAlignment w:val="auto"/>
        <w:rPr>
          <w:rFonts w:ascii="Times New Roman" w:hAnsi="Times New Roman"/>
        </w:rPr>
      </w:pPr>
      <w:r>
        <w:rPr>
          <w:rFonts w:ascii="Times New Roman" w:hAnsi="Times New Roman" w:eastAsia="黑体"/>
          <w:b/>
          <w:sz w:val="28"/>
        </w:rPr>
        <w:t>实验2 UML用例图及用例叙述</w:t>
      </w:r>
    </w:p>
    <w:p w14:paraId="394BE4AF">
      <w:pPr>
        <w:keepNext/>
        <w:spacing w:before="240"/>
        <w:rPr>
          <w:rFonts w:ascii="Times New Roman" w:hAnsi="Times New Roman"/>
        </w:rPr>
      </w:pPr>
      <w:r>
        <w:rPr>
          <w:rFonts w:ascii="Times New Roman" w:hAnsi="Times New Roman" w:eastAsia="黑体"/>
          <w:b/>
          <w:sz w:val="28"/>
        </w:rPr>
        <w:t>一、实验目的</w:t>
      </w:r>
    </w:p>
    <w:p w14:paraId="57B76353">
      <w:pPr>
        <w:rPr>
          <w:rFonts w:ascii="Times New Roman" w:hAnsi="Times New Roman"/>
        </w:rPr>
      </w:pPr>
      <w:r>
        <w:rPr>
          <w:rFonts w:ascii="Times New Roman" w:hAnsi="Times New Roman" w:eastAsia="宋体"/>
          <w:b w:val="0"/>
          <w:sz w:val="24"/>
        </w:rPr>
        <w:t>1.理解 UML 用例及用例图；理解参与者的概念；练习使用 StarUML 绘制出项目的系统 UML 图。</w:t>
      </w:r>
    </w:p>
    <w:p w14:paraId="5269C9B0">
      <w:pPr>
        <w:rPr>
          <w:rFonts w:ascii="Times New Roman" w:hAnsi="Times New Roman"/>
        </w:rPr>
      </w:pPr>
      <w:r>
        <w:rPr>
          <w:rFonts w:ascii="Times New Roman" w:hAnsi="Times New Roman" w:eastAsia="宋体"/>
          <w:b w:val="0"/>
          <w:sz w:val="24"/>
        </w:rPr>
        <w:t>2.理解用例图间的各种关系（包括关联关系、包含关系、扩展关系以及泛化关系）并标示出来。</w:t>
      </w:r>
    </w:p>
    <w:p w14:paraId="2E3EB0DD">
      <w:pPr>
        <w:rPr>
          <w:rFonts w:ascii="Times New Roman" w:hAnsi="Times New Roman"/>
        </w:rPr>
      </w:pPr>
      <w:r>
        <w:rPr>
          <w:rFonts w:ascii="Times New Roman" w:hAnsi="Times New Roman" w:eastAsia="宋体"/>
          <w:b w:val="0"/>
          <w:sz w:val="24"/>
        </w:rPr>
        <w:t>3.编写系统用例叙述。</w:t>
      </w:r>
    </w:p>
    <w:p w14:paraId="6B507AF0">
      <w:pPr>
        <w:keepNext/>
        <w:spacing w:before="240"/>
        <w:rPr>
          <w:rFonts w:ascii="Times New Roman" w:hAnsi="Times New Roman"/>
        </w:rPr>
      </w:pPr>
      <w:r>
        <w:rPr>
          <w:rFonts w:ascii="Times New Roman" w:hAnsi="Times New Roman" w:eastAsia="黑体"/>
          <w:b/>
          <w:sz w:val="28"/>
        </w:rPr>
        <w:t>二、实验要求</w:t>
      </w:r>
    </w:p>
    <w:p w14:paraId="7079644D">
      <w:pPr>
        <w:rPr>
          <w:rFonts w:ascii="Times New Roman" w:hAnsi="Times New Roman"/>
        </w:rPr>
      </w:pPr>
      <w:r>
        <w:rPr>
          <w:rFonts w:ascii="Times New Roman" w:hAnsi="Times New Roman" w:eastAsia="宋体"/>
          <w:b w:val="0"/>
          <w:sz w:val="24"/>
        </w:rPr>
        <w:t>1.根据 CIM-1 总览版，使用 StarUML 绘制出包含完整关系的系统用例图。</w:t>
      </w:r>
    </w:p>
    <w:p w14:paraId="60BA5FA5">
      <w:pPr>
        <w:rPr>
          <w:rFonts w:ascii="Times New Roman" w:hAnsi="Times New Roman"/>
        </w:rPr>
      </w:pPr>
      <w:r>
        <w:rPr>
          <w:rFonts w:ascii="Times New Roman" w:hAnsi="Times New Roman" w:eastAsia="宋体"/>
          <w:b w:val="0"/>
          <w:sz w:val="24"/>
        </w:rPr>
        <w:t>2.补全被包含用例，画出包含、扩展与泛化关系。</w:t>
      </w:r>
    </w:p>
    <w:p w14:paraId="008EC341">
      <w:pPr>
        <w:rPr>
          <w:rFonts w:ascii="Times New Roman" w:hAnsi="Times New Roman"/>
        </w:rPr>
      </w:pPr>
      <w:r>
        <w:rPr>
          <w:rFonts w:ascii="Times New Roman" w:hAnsi="Times New Roman" w:eastAsia="宋体"/>
          <w:b w:val="0"/>
          <w:sz w:val="24"/>
        </w:rPr>
        <w:t>3.编写每个用例的详细叙述。</w:t>
      </w:r>
    </w:p>
    <w:p w14:paraId="4B18A3B7">
      <w:pPr>
        <w:keepNext/>
        <w:spacing w:before="240"/>
        <w:rPr>
          <w:rFonts w:ascii="Times New Roman" w:hAnsi="Times New Roman"/>
        </w:rPr>
      </w:pPr>
      <w:r>
        <w:rPr>
          <w:rFonts w:ascii="Times New Roman" w:hAnsi="Times New Roman" w:eastAsia="黑体"/>
          <w:b/>
          <w:sz w:val="28"/>
        </w:rPr>
        <w:t>三、主要实验工具</w:t>
      </w:r>
    </w:p>
    <w:p w14:paraId="367E7F5B">
      <w:pPr>
        <w:rPr>
          <w:rFonts w:ascii="Times New Roman" w:hAnsi="Times New Roman"/>
        </w:rPr>
      </w:pPr>
      <w:r>
        <w:rPr>
          <w:rFonts w:ascii="Times New Roman" w:hAnsi="Times New Roman" w:eastAsia="宋体"/>
          <w:b w:val="0"/>
          <w:sz w:val="24"/>
        </w:rPr>
        <w:t>● StarUML 5.0（with cm）：用于绘制并导出系统用例图。</w:t>
      </w:r>
    </w:p>
    <w:p w14:paraId="153FA52F">
      <w:pPr>
        <w:rPr>
          <w:rFonts w:hint="eastAsia"/>
          <w:b w:val="0"/>
          <w:sz w:val="24"/>
          <w:lang w:eastAsia="zh-CN"/>
        </w:rPr>
      </w:pPr>
      <w:r>
        <w:rPr>
          <w:rFonts w:ascii="Times New Roman" w:hAnsi="Times New Roman" w:eastAsia="宋体"/>
          <w:b w:val="0"/>
          <w:sz w:val="24"/>
        </w:rPr>
        <w:t>● Git / GitHub：版本控制与团队协作，主干 main</w:t>
      </w:r>
      <w:r>
        <w:rPr>
          <w:rFonts w:hint="eastAsia" w:ascii="Times New Roman" w:hAnsi="Times New Roman"/>
          <w:b w:val="0"/>
          <w:sz w:val="24"/>
          <w:lang w:eastAsia="zh-CN"/>
        </w:rPr>
        <w:t>，</w:t>
      </w:r>
      <w:r>
        <w:rPr>
          <w:rFonts w:ascii="宋体" w:hAnsi="宋体" w:eastAsia="宋体"/>
          <w:b w:val="0"/>
          <w:sz w:val="24"/>
        </w:rPr>
        <w:t>成员A（易雨杰）使用dev-A、成员B（叶梅冰）使用dev-B</w:t>
      </w:r>
      <w:r>
        <w:rPr>
          <w:rFonts w:hint="eastAsia"/>
          <w:b w:val="0"/>
          <w:sz w:val="24"/>
          <w:lang w:val="en-US" w:eastAsia="zh-CN"/>
        </w:rPr>
        <w:t>-new</w:t>
      </w:r>
      <w:r>
        <w:rPr>
          <w:rFonts w:hint="eastAsia"/>
          <w:b w:val="0"/>
          <w:sz w:val="24"/>
          <w:lang w:eastAsia="zh-CN"/>
        </w:rPr>
        <w:t>。</w:t>
      </w:r>
    </w:p>
    <w:p w14:paraId="547FDB17">
      <w:pPr>
        <w:rPr>
          <w:rFonts w:ascii="Times New Roman" w:hAnsi="Times New Roman"/>
        </w:rPr>
      </w:pPr>
      <w:r>
        <w:rPr>
          <w:rFonts w:ascii="Times New Roman" w:hAnsi="Times New Roman" w:eastAsia="宋体"/>
          <w:b w:val="0"/>
          <w:sz w:val="24"/>
        </w:rPr>
        <w:t>● Markdown / Microsoft Word：实验报告的排版与提交。</w:t>
      </w:r>
    </w:p>
    <w:p w14:paraId="06378D1D">
      <w:pPr>
        <w:keepNext/>
        <w:pageBreakBefore/>
        <w:spacing w:before="240"/>
        <w:rPr>
          <w:rFonts w:ascii="Times New Roman" w:hAnsi="Times New Roman"/>
        </w:rPr>
      </w:pPr>
      <w:r>
        <w:rPr>
          <w:rFonts w:ascii="Times New Roman" w:hAnsi="Times New Roman" w:eastAsia="黑体"/>
          <w:b/>
          <w:sz w:val="28"/>
        </w:rPr>
        <w:t>四、实验内容及实验数据记录</w:t>
      </w:r>
    </w:p>
    <w:p w14:paraId="0F6FC21F">
      <w:pPr>
        <w:keepNext/>
        <w:spacing w:before="0"/>
        <w:rPr>
          <w:rFonts w:ascii="Times New Roman" w:hAnsi="Times New Roman"/>
        </w:rPr>
      </w:pPr>
      <w:r>
        <w:rPr>
          <w:rFonts w:ascii="Times New Roman" w:hAnsi="Times New Roman" w:eastAsia="黑体"/>
          <w:b/>
          <w:sz w:val="24"/>
        </w:rPr>
        <w:t>（一）系统用例图</w:t>
      </w:r>
    </w:p>
    <w:p w14:paraId="1F2784EC">
      <w:pPr>
        <w:ind w:firstLine="720"/>
        <w:rPr>
          <w:rFonts w:ascii="Times New Roman" w:hAnsi="Times New Roman"/>
        </w:rPr>
      </w:pPr>
      <w:r>
        <w:rPr>
          <w:rFonts w:ascii="Times New Roman" w:hAnsi="Times New Roman" w:eastAsia="宋体"/>
          <w:b w:val="0"/>
          <w:sz w:val="24"/>
        </w:rPr>
        <w:t>在成员A提供的 CIM-1 系统用例总览图基础上，我进行了细化。补充了「登录」用例，并添加了 &lt;&lt;include&gt;&gt;、&lt;&lt;extend&gt;&gt; 以及参与者之间的泛化关系。</w:t>
      </w:r>
    </w:p>
    <w:p w14:paraId="057E0BC2">
      <w:pPr>
        <w:keepNext/>
        <w:spacing w:before="12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114300" distR="114300">
            <wp:extent cx="5198110" cy="41808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8400" cy="4181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193EE">
      <w:pPr>
        <w:jc w:val="center"/>
        <w:rPr>
          <w:rFonts w:ascii="Times New Roman" w:hAnsi="Times New Roman"/>
        </w:rPr>
      </w:pPr>
      <w:r>
        <w:rPr>
          <w:rFonts w:ascii="Times New Roman" w:hAnsi="Times New Roman" w:eastAsia="宋体"/>
          <w:b w:val="0"/>
          <w:sz w:val="18"/>
        </w:rPr>
        <w:t>图1 自习室预约管理子系统用例图</w:t>
      </w:r>
    </w:p>
    <w:p w14:paraId="1BE63910">
      <w:pPr>
        <w:keepNext/>
        <w:spacing w:before="240"/>
        <w:rPr>
          <w:rFonts w:ascii="Times New Roman" w:hAnsi="Times New Roman"/>
        </w:rPr>
      </w:pPr>
      <w:r>
        <w:rPr>
          <w:rFonts w:ascii="Times New Roman" w:hAnsi="Times New Roman" w:eastAsia="黑体"/>
          <w:b/>
          <w:sz w:val="24"/>
        </w:rPr>
        <w:t>（二）用例图关系说明</w:t>
      </w:r>
    </w:p>
    <w:p w14:paraId="61F1EA8D">
      <w:pPr>
        <w:rPr>
          <w:rFonts w:ascii="Times New Roman" w:hAnsi="Times New Roman"/>
        </w:rPr>
      </w:pPr>
      <w:r>
        <w:rPr>
          <w:rFonts w:ascii="Times New Roman" w:hAnsi="Times New Roman" w:eastAsia="宋体"/>
          <w:b w:val="0"/>
          <w:sz w:val="24"/>
        </w:rPr>
        <w:t>本图包含以下四类关系：</w:t>
      </w:r>
    </w:p>
    <w:p w14:paraId="392B0086">
      <w:pPr>
        <w:rPr>
          <w:rFonts w:ascii="Times New Roman" w:hAnsi="Times New Roman"/>
        </w:rPr>
      </w:pPr>
      <w:r>
        <w:rPr>
          <w:rFonts w:ascii="Times New Roman" w:hAnsi="Times New Roman" w:eastAsia="宋体"/>
          <w:b w:val="0"/>
          <w:sz w:val="24"/>
        </w:rPr>
        <w:t>1.关联关系（Association）：参与者与用例之间的连线。如「学生」关联「查询座位」、「值班管理员」关联「签到登记」。</w:t>
      </w:r>
    </w:p>
    <w:p w14:paraId="65900CE0">
      <w:pPr>
        <w:rPr>
          <w:rFonts w:ascii="Times New Roman" w:hAnsi="Times New Roman"/>
        </w:rPr>
      </w:pPr>
      <w:r>
        <w:rPr>
          <w:rFonts w:ascii="Times New Roman" w:hAnsi="Times New Roman" w:eastAsia="宋体"/>
          <w:b w:val="0"/>
          <w:sz w:val="24"/>
        </w:rPr>
        <w:t>2.泛化关系（Generalization）：参与者之间的继承关系。图中抽离出抽象参与者「用户」，学生、值班管理员、系统管理员均泛化自「用户」，共同继承「登录」用例，避免了用例的重复。</w:t>
      </w:r>
    </w:p>
    <w:p w14:paraId="6D58CA54">
      <w:pPr>
        <w:rPr>
          <w:rFonts w:ascii="Times New Roman" w:hAnsi="Times New Roman"/>
        </w:rPr>
      </w:pPr>
      <w:r>
        <w:rPr>
          <w:rFonts w:ascii="Times New Roman" w:hAnsi="Times New Roman" w:eastAsia="宋体"/>
          <w:b w:val="0"/>
          <w:sz w:val="24"/>
        </w:rPr>
        <w:t>3.包含关系（Include）：基用例必须执行的内部行为。如「在线预约」包含「校验座位与时段可用性」，「签到登记」包含「核验预约记录」，「签退释放」包含「判定超时并记录信用分扣减」。</w:t>
      </w:r>
    </w:p>
    <w:p w14:paraId="252D94CA">
      <w:pPr>
        <w:rPr>
          <w:rFonts w:ascii="Times New Roman" w:hAnsi="Times New Roman"/>
        </w:rPr>
      </w:pPr>
      <w:r>
        <w:rPr>
          <w:rFonts w:ascii="Times New Roman" w:hAnsi="Times New Roman" w:eastAsia="宋体"/>
          <w:b w:val="0"/>
          <w:sz w:val="24"/>
        </w:rPr>
        <w:t>4.扩展关系（Extend）：特定条件下才会发生的可选用例。如「取消预约」扩展自「在线预约」，扩展点为“预约成功后、签到前可取消”。</w:t>
      </w:r>
    </w:p>
    <w:p w14:paraId="3F502AEA">
      <w:pPr>
        <w:keepNext/>
        <w:spacing w:before="240"/>
        <w:rPr>
          <w:rFonts w:ascii="Times New Roman" w:hAnsi="Times New Roman"/>
        </w:rPr>
      </w:pPr>
      <w:r>
        <w:rPr>
          <w:rFonts w:ascii="Times New Roman" w:hAnsi="Times New Roman" w:eastAsia="黑体"/>
          <w:b/>
          <w:sz w:val="24"/>
        </w:rPr>
        <w:t>（三）用例叙述</w:t>
      </w:r>
    </w:p>
    <w:p w14:paraId="4C0A688D">
      <w:pPr>
        <w:keepNext/>
        <w:spacing w:before="120"/>
        <w:rPr>
          <w:rFonts w:ascii="Times New Roman" w:hAnsi="Times New Roman"/>
        </w:rPr>
      </w:pPr>
      <w:r>
        <w:rPr>
          <w:rFonts w:ascii="Times New Roman" w:hAnsi="Times New Roman" w:eastAsia="黑体"/>
          <w:b/>
          <w:sz w:val="24"/>
        </w:rPr>
        <w:t>1. 登录（Study-U01）</w:t>
      </w:r>
    </w:p>
    <w:tbl>
      <w:tblPr>
        <w:tblStyle w:val="33"/>
        <w:tblW w:w="907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272"/>
      </w:tblGrid>
      <w:tr w14:paraId="27B0FA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2987C549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用例名称</w:t>
            </w:r>
          </w:p>
        </w:tc>
        <w:tc>
          <w:tcPr>
            <w:tcW w:w="7272" w:type="dxa"/>
            <w:vAlign w:val="center"/>
          </w:tcPr>
          <w:p w14:paraId="12769EB6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登录</w:t>
            </w:r>
          </w:p>
        </w:tc>
      </w:tr>
      <w:tr w14:paraId="6D3D7D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29DC9746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标识符</w:t>
            </w:r>
          </w:p>
        </w:tc>
        <w:tc>
          <w:tcPr>
            <w:tcW w:w="7272" w:type="dxa"/>
            <w:vAlign w:val="center"/>
          </w:tcPr>
          <w:p w14:paraId="7DC8886F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Study-U01</w:t>
            </w:r>
          </w:p>
        </w:tc>
      </w:tr>
      <w:tr w14:paraId="7545C0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7353A783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用例描述</w:t>
            </w:r>
          </w:p>
        </w:tc>
        <w:tc>
          <w:tcPr>
            <w:tcW w:w="7272" w:type="dxa"/>
            <w:vAlign w:val="center"/>
          </w:tcPr>
          <w:p w14:paraId="61E0BDDD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用户通过账号密码进入系统，系统根据角色分配权限。</w:t>
            </w:r>
          </w:p>
        </w:tc>
      </w:tr>
      <w:tr w14:paraId="0CE047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3F95D1FC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参与者</w:t>
            </w:r>
          </w:p>
        </w:tc>
        <w:tc>
          <w:tcPr>
            <w:tcW w:w="7272" w:type="dxa"/>
            <w:vAlign w:val="center"/>
          </w:tcPr>
          <w:p w14:paraId="676F03B9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用户（学生、值班管理员、系统管理员）</w:t>
            </w:r>
          </w:p>
        </w:tc>
      </w:tr>
      <w:tr w14:paraId="3B20A8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51B96A0B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优先级</w:t>
            </w:r>
          </w:p>
        </w:tc>
        <w:tc>
          <w:tcPr>
            <w:tcW w:w="7272" w:type="dxa"/>
            <w:vAlign w:val="center"/>
          </w:tcPr>
          <w:p w14:paraId="0943DE74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</w:tr>
      <w:tr w14:paraId="2E4EE8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747CB321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状态</w:t>
            </w:r>
          </w:p>
        </w:tc>
        <w:tc>
          <w:tcPr>
            <w:tcW w:w="7272" w:type="dxa"/>
            <w:vAlign w:val="center"/>
          </w:tcPr>
          <w:p w14:paraId="5D4C3171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通过审查</w:t>
            </w:r>
          </w:p>
        </w:tc>
      </w:tr>
      <w:tr w14:paraId="009517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23A636AF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前置条件</w:t>
            </w:r>
          </w:p>
        </w:tc>
        <w:tc>
          <w:tcPr>
            <w:tcW w:w="7272" w:type="dxa"/>
            <w:vAlign w:val="center"/>
          </w:tcPr>
          <w:p w14:paraId="48A43AE4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系统已启动并显示登录界面。</w:t>
            </w:r>
          </w:p>
        </w:tc>
      </w:tr>
      <w:tr w14:paraId="6BF679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6324D3A7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后置条件</w:t>
            </w:r>
          </w:p>
        </w:tc>
        <w:tc>
          <w:tcPr>
            <w:tcW w:w="7272" w:type="dxa"/>
            <w:vAlign w:val="center"/>
          </w:tcPr>
          <w:p w14:paraId="22548224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成功登录，跳转至对应角色的主界面。</w:t>
            </w:r>
          </w:p>
        </w:tc>
      </w:tr>
      <w:tr w14:paraId="42F827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Merge w:val="restart"/>
            <w:vAlign w:val="center"/>
          </w:tcPr>
          <w:p w14:paraId="43A35C05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基本操作流程</w:t>
            </w:r>
          </w:p>
        </w:tc>
        <w:tc>
          <w:tcPr>
            <w:tcW w:w="7272" w:type="dxa"/>
            <w:vAlign w:val="center"/>
          </w:tcPr>
          <w:p w14:paraId="782E2F3E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1) 用户输入账号和密码。</w:t>
            </w:r>
          </w:p>
        </w:tc>
      </w:tr>
      <w:tr w14:paraId="39C2D4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Merge w:val="continue"/>
            <w:vAlign w:val="center"/>
          </w:tcPr>
          <w:p w14:paraId="698EAA32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272" w:type="dxa"/>
            <w:vAlign w:val="center"/>
          </w:tcPr>
          <w:p w14:paraId="66E6D58C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2) 系统校验账号密码。</w:t>
            </w:r>
          </w:p>
        </w:tc>
      </w:tr>
      <w:tr w14:paraId="724E8D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Merge w:val="continue"/>
            <w:vAlign w:val="center"/>
          </w:tcPr>
          <w:p w14:paraId="37BBBF22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272" w:type="dxa"/>
            <w:vAlign w:val="center"/>
          </w:tcPr>
          <w:p w14:paraId="4CA601A1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3) 验证通过，系统根据角色跳转至相应面板。</w:t>
            </w:r>
          </w:p>
        </w:tc>
      </w:tr>
      <w:tr w14:paraId="2587FA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739075A5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可选操作流程1</w:t>
            </w:r>
          </w:p>
        </w:tc>
        <w:tc>
          <w:tcPr>
            <w:tcW w:w="7272" w:type="dxa"/>
            <w:vAlign w:val="center"/>
          </w:tcPr>
          <w:p w14:paraId="6B8CB75E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账号或密码错误，系统提示“登录失败”，要求重新输入。</w:t>
            </w:r>
          </w:p>
        </w:tc>
      </w:tr>
      <w:tr w14:paraId="656E24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4C449E11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被泛化的用例</w:t>
            </w:r>
          </w:p>
        </w:tc>
        <w:tc>
          <w:tcPr>
            <w:tcW w:w="7272" w:type="dxa"/>
            <w:vAlign w:val="center"/>
          </w:tcPr>
          <w:p w14:paraId="25E84792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</w:tr>
      <w:tr w14:paraId="0D7188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5B3D441B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被包含的用例</w:t>
            </w:r>
          </w:p>
        </w:tc>
        <w:tc>
          <w:tcPr>
            <w:tcW w:w="7272" w:type="dxa"/>
            <w:vAlign w:val="center"/>
          </w:tcPr>
          <w:p w14:paraId="09A88076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</w:tr>
      <w:tr w14:paraId="4AFEA2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58D2BF32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被扩展的用例</w:t>
            </w:r>
          </w:p>
        </w:tc>
        <w:tc>
          <w:tcPr>
            <w:tcW w:w="7272" w:type="dxa"/>
            <w:vAlign w:val="center"/>
          </w:tcPr>
          <w:p w14:paraId="6D5F8B1E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</w:tr>
      <w:tr w14:paraId="43F9C0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220FAA3E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用例修改历史记录</w:t>
            </w:r>
          </w:p>
        </w:tc>
        <w:tc>
          <w:tcPr>
            <w:tcW w:w="7272" w:type="dxa"/>
            <w:vAlign w:val="center"/>
          </w:tcPr>
          <w:p w14:paraId="05250C7C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</w:tr>
    </w:tbl>
    <w:p w14:paraId="06BD4A1B">
      <w:pPr>
        <w:keepNext/>
        <w:spacing w:before="240"/>
        <w:rPr>
          <w:rFonts w:ascii="Times New Roman" w:hAnsi="Times New Roman"/>
        </w:rPr>
      </w:pPr>
      <w:r>
        <w:rPr>
          <w:rFonts w:ascii="Times New Roman" w:hAnsi="Times New Roman" w:eastAsia="黑体"/>
          <w:b/>
          <w:sz w:val="24"/>
        </w:rPr>
        <w:t>2. 查询座位（Study-C01）</w:t>
      </w:r>
    </w:p>
    <w:tbl>
      <w:tblPr>
        <w:tblStyle w:val="33"/>
        <w:tblW w:w="907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272"/>
      </w:tblGrid>
      <w:tr w14:paraId="6D1D4D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365A900E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用例名称</w:t>
            </w:r>
          </w:p>
        </w:tc>
        <w:tc>
          <w:tcPr>
            <w:tcW w:w="7272" w:type="dxa"/>
            <w:vAlign w:val="center"/>
          </w:tcPr>
          <w:p w14:paraId="0867615D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查询座位</w:t>
            </w:r>
          </w:p>
        </w:tc>
      </w:tr>
      <w:tr w14:paraId="402646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3F595225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标识符</w:t>
            </w:r>
          </w:p>
        </w:tc>
        <w:tc>
          <w:tcPr>
            <w:tcW w:w="7272" w:type="dxa"/>
            <w:vAlign w:val="center"/>
          </w:tcPr>
          <w:p w14:paraId="4C6366EC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Study-C01</w:t>
            </w:r>
          </w:p>
        </w:tc>
      </w:tr>
      <w:tr w14:paraId="2E1570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6A8EBD19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用例描述</w:t>
            </w:r>
          </w:p>
        </w:tc>
        <w:tc>
          <w:tcPr>
            <w:tcW w:w="7272" w:type="dxa"/>
            <w:vAlign w:val="center"/>
          </w:tcPr>
          <w:p w14:paraId="54606038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学生按日期、时间段与座位区域查询可用座位数量及占用状态。</w:t>
            </w:r>
          </w:p>
        </w:tc>
      </w:tr>
      <w:tr w14:paraId="25FC36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4803099E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参与者</w:t>
            </w:r>
          </w:p>
        </w:tc>
        <w:tc>
          <w:tcPr>
            <w:tcW w:w="7272" w:type="dxa"/>
            <w:vAlign w:val="center"/>
          </w:tcPr>
          <w:p w14:paraId="0F00CC74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学生</w:t>
            </w:r>
          </w:p>
        </w:tc>
      </w:tr>
      <w:tr w14:paraId="27223C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4380F382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优先级</w:t>
            </w:r>
          </w:p>
        </w:tc>
        <w:tc>
          <w:tcPr>
            <w:tcW w:w="7272" w:type="dxa"/>
            <w:vAlign w:val="center"/>
          </w:tcPr>
          <w:p w14:paraId="3EE586AF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</w:tr>
      <w:tr w14:paraId="45EC39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7B8D88C1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状态</w:t>
            </w:r>
          </w:p>
        </w:tc>
        <w:tc>
          <w:tcPr>
            <w:tcW w:w="7272" w:type="dxa"/>
            <w:vAlign w:val="center"/>
          </w:tcPr>
          <w:p w14:paraId="0FC6F381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通过审查</w:t>
            </w:r>
          </w:p>
        </w:tc>
      </w:tr>
      <w:tr w14:paraId="21F010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0F3F284D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前置条件</w:t>
            </w:r>
          </w:p>
        </w:tc>
        <w:tc>
          <w:tcPr>
            <w:tcW w:w="7272" w:type="dxa"/>
            <w:vAlign w:val="center"/>
          </w:tcPr>
          <w:p w14:paraId="7B1E8184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学生已登录系统。</w:t>
            </w:r>
          </w:p>
        </w:tc>
      </w:tr>
      <w:tr w14:paraId="408EC9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61CD6CCC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后置条件</w:t>
            </w:r>
          </w:p>
        </w:tc>
        <w:tc>
          <w:tcPr>
            <w:tcW w:w="7272" w:type="dxa"/>
            <w:vAlign w:val="center"/>
          </w:tcPr>
          <w:p w14:paraId="105E2962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系统返回符合条件的可用座位列表。</w:t>
            </w:r>
          </w:p>
        </w:tc>
      </w:tr>
      <w:tr w14:paraId="706FAA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Merge w:val="restart"/>
            <w:vAlign w:val="center"/>
          </w:tcPr>
          <w:p w14:paraId="34D56768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基本操作流程</w:t>
            </w:r>
          </w:p>
        </w:tc>
        <w:tc>
          <w:tcPr>
            <w:tcW w:w="7272" w:type="dxa"/>
            <w:vAlign w:val="center"/>
          </w:tcPr>
          <w:p w14:paraId="243F16D2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1) 学生选择查询日期、时间段及意向区域。</w:t>
            </w:r>
          </w:p>
        </w:tc>
      </w:tr>
      <w:tr w14:paraId="4C9F2E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Merge w:val="continue"/>
            <w:vAlign w:val="center"/>
          </w:tcPr>
          <w:p w14:paraId="16C47388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272" w:type="dxa"/>
            <w:vAlign w:val="center"/>
          </w:tcPr>
          <w:p w14:paraId="3FC17FB1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2) 系统查询该时间段内空闲的座位。</w:t>
            </w:r>
          </w:p>
        </w:tc>
      </w:tr>
      <w:tr w14:paraId="1ED7FA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Merge w:val="continue"/>
            <w:vAlign w:val="center"/>
          </w:tcPr>
          <w:p w14:paraId="1C5BD804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272" w:type="dxa"/>
            <w:vAlign w:val="center"/>
          </w:tcPr>
          <w:p w14:paraId="657F53F3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3) 系统展示可用座位及占用状态。</w:t>
            </w:r>
          </w:p>
        </w:tc>
      </w:tr>
      <w:tr w14:paraId="7A6993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51A0EC90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可选操作流程1</w:t>
            </w:r>
          </w:p>
        </w:tc>
        <w:tc>
          <w:tcPr>
            <w:tcW w:w="7272" w:type="dxa"/>
            <w:vAlign w:val="center"/>
          </w:tcPr>
          <w:p w14:paraId="7DF92B6F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该时间段座位不可使用（已被预约、使用中或维修中），系统提示“该时段无可用座位”。</w:t>
            </w:r>
          </w:p>
        </w:tc>
      </w:tr>
      <w:tr w14:paraId="3DAD3E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36260B13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被泛化的用例</w:t>
            </w:r>
          </w:p>
        </w:tc>
        <w:tc>
          <w:tcPr>
            <w:tcW w:w="7272" w:type="dxa"/>
            <w:vAlign w:val="center"/>
          </w:tcPr>
          <w:p w14:paraId="109BA7A3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</w:tr>
      <w:tr w14:paraId="0A9AB9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484169C5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被包含的用例</w:t>
            </w:r>
          </w:p>
        </w:tc>
        <w:tc>
          <w:tcPr>
            <w:tcW w:w="7272" w:type="dxa"/>
            <w:vAlign w:val="center"/>
          </w:tcPr>
          <w:p w14:paraId="34645201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</w:tr>
      <w:tr w14:paraId="55A6C1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7283D319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被扩展的用例</w:t>
            </w:r>
          </w:p>
        </w:tc>
        <w:tc>
          <w:tcPr>
            <w:tcW w:w="7272" w:type="dxa"/>
            <w:vAlign w:val="center"/>
          </w:tcPr>
          <w:p w14:paraId="1F67FD35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</w:tr>
      <w:tr w14:paraId="6B1FE8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5C91408D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用例修改历史记录</w:t>
            </w:r>
          </w:p>
        </w:tc>
        <w:tc>
          <w:tcPr>
            <w:tcW w:w="7272" w:type="dxa"/>
            <w:vAlign w:val="center"/>
          </w:tcPr>
          <w:p w14:paraId="740E4432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</w:tr>
    </w:tbl>
    <w:p w14:paraId="1A1D1B0A">
      <w:pPr>
        <w:keepNext/>
        <w:spacing w:before="240"/>
        <w:rPr>
          <w:rFonts w:ascii="Times New Roman" w:hAnsi="Times New Roman"/>
        </w:rPr>
      </w:pPr>
      <w:r>
        <w:rPr>
          <w:rFonts w:ascii="Times New Roman" w:hAnsi="Times New Roman" w:eastAsia="黑体"/>
          <w:b/>
          <w:sz w:val="24"/>
        </w:rPr>
        <w:t>3. 在线预约（Study-C02）</w:t>
      </w:r>
    </w:p>
    <w:tbl>
      <w:tblPr>
        <w:tblStyle w:val="33"/>
        <w:tblW w:w="907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272"/>
      </w:tblGrid>
      <w:tr w14:paraId="7981A7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369BEE99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用例名称</w:t>
            </w:r>
          </w:p>
        </w:tc>
        <w:tc>
          <w:tcPr>
            <w:tcW w:w="7272" w:type="dxa"/>
            <w:vAlign w:val="center"/>
          </w:tcPr>
          <w:p w14:paraId="22C2D18D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在线预约</w:t>
            </w:r>
          </w:p>
        </w:tc>
      </w:tr>
      <w:tr w14:paraId="2AE2EE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175497F8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标识符</w:t>
            </w:r>
          </w:p>
        </w:tc>
        <w:tc>
          <w:tcPr>
            <w:tcW w:w="7272" w:type="dxa"/>
            <w:vAlign w:val="center"/>
          </w:tcPr>
          <w:p w14:paraId="6C30E771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Study-C02</w:t>
            </w:r>
          </w:p>
        </w:tc>
      </w:tr>
      <w:tr w14:paraId="6D7B71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722639A1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用例描述</w:t>
            </w:r>
          </w:p>
        </w:tc>
        <w:tc>
          <w:tcPr>
            <w:tcW w:w="7272" w:type="dxa"/>
            <w:vAlign w:val="center"/>
          </w:tcPr>
          <w:p w14:paraId="03ED0D44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学生选择座位与时间段提交预约，校验信用分达标与座位可用后生成预约号。</w:t>
            </w:r>
          </w:p>
        </w:tc>
      </w:tr>
      <w:tr w14:paraId="34BCA9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7BBF8832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参与者</w:t>
            </w:r>
          </w:p>
        </w:tc>
        <w:tc>
          <w:tcPr>
            <w:tcW w:w="7272" w:type="dxa"/>
            <w:vAlign w:val="center"/>
          </w:tcPr>
          <w:p w14:paraId="4D3BAFF2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学生</w:t>
            </w:r>
          </w:p>
        </w:tc>
      </w:tr>
      <w:tr w14:paraId="44EA5E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7859E711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优先级</w:t>
            </w:r>
          </w:p>
        </w:tc>
        <w:tc>
          <w:tcPr>
            <w:tcW w:w="7272" w:type="dxa"/>
            <w:vAlign w:val="center"/>
          </w:tcPr>
          <w:p w14:paraId="33E5DA8C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</w:tr>
      <w:tr w14:paraId="4FEFB8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7BC0755C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状态</w:t>
            </w:r>
          </w:p>
        </w:tc>
        <w:tc>
          <w:tcPr>
            <w:tcW w:w="7272" w:type="dxa"/>
            <w:vAlign w:val="center"/>
          </w:tcPr>
          <w:p w14:paraId="7F532B63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通过审查</w:t>
            </w:r>
          </w:p>
        </w:tc>
      </w:tr>
      <w:tr w14:paraId="547CFC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75D4DC9D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前置条件</w:t>
            </w:r>
          </w:p>
        </w:tc>
        <w:tc>
          <w:tcPr>
            <w:tcW w:w="7272" w:type="dxa"/>
            <w:vAlign w:val="center"/>
          </w:tcPr>
          <w:p w14:paraId="0EF3F4E2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学生已登录，且当前信用分 ≥ 80 分。</w:t>
            </w:r>
          </w:p>
        </w:tc>
      </w:tr>
      <w:tr w14:paraId="0637EC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426652F5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后置条件</w:t>
            </w:r>
          </w:p>
        </w:tc>
        <w:tc>
          <w:tcPr>
            <w:tcW w:w="7272" w:type="dxa"/>
            <w:vAlign w:val="center"/>
          </w:tcPr>
          <w:p w14:paraId="36F208BF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系统生成预约记录，座位状态更新为“已预约”。</w:t>
            </w:r>
          </w:p>
        </w:tc>
      </w:tr>
      <w:tr w14:paraId="67C9F1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Merge w:val="restart"/>
            <w:vAlign w:val="center"/>
          </w:tcPr>
          <w:p w14:paraId="43543E70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基本操作流程</w:t>
            </w:r>
          </w:p>
        </w:tc>
        <w:tc>
          <w:tcPr>
            <w:tcW w:w="7272" w:type="dxa"/>
            <w:vAlign w:val="center"/>
          </w:tcPr>
          <w:p w14:paraId="57EF00FA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1) 学生选择具体座位并点击预约。</w:t>
            </w:r>
          </w:p>
        </w:tc>
      </w:tr>
      <w:tr w14:paraId="1A19D1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Merge w:val="continue"/>
            <w:vAlign w:val="center"/>
          </w:tcPr>
          <w:p w14:paraId="6E39CACE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272" w:type="dxa"/>
            <w:vAlign w:val="center"/>
          </w:tcPr>
          <w:p w14:paraId="61D23AC9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2) 系统校验学生信用分是否达标。</w:t>
            </w:r>
          </w:p>
        </w:tc>
      </w:tr>
      <w:tr w14:paraId="24255A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Merge w:val="continue"/>
            <w:vAlign w:val="center"/>
          </w:tcPr>
          <w:p w14:paraId="705462B3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272" w:type="dxa"/>
            <w:vAlign w:val="center"/>
          </w:tcPr>
          <w:p w14:paraId="4FBB1A9D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3) 系统执行“校验座位与时段可用性”。</w:t>
            </w:r>
          </w:p>
        </w:tc>
      </w:tr>
      <w:tr w14:paraId="08F7AF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Merge w:val="continue"/>
            <w:vAlign w:val="center"/>
          </w:tcPr>
          <w:p w14:paraId="219B30E2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272" w:type="dxa"/>
            <w:vAlign w:val="center"/>
          </w:tcPr>
          <w:p w14:paraId="1AE4E120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4) 学生确认预约信息并提交。</w:t>
            </w:r>
          </w:p>
        </w:tc>
      </w:tr>
      <w:tr w14:paraId="76A9A3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Merge w:val="continue"/>
            <w:vAlign w:val="center"/>
          </w:tcPr>
          <w:p w14:paraId="6C29EDED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272" w:type="dxa"/>
            <w:vAlign w:val="center"/>
          </w:tcPr>
          <w:p w14:paraId="2E82C1C0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5) 系统生成唯一预约号，保存记录并将座位状态置为“已预约”。</w:t>
            </w:r>
          </w:p>
        </w:tc>
      </w:tr>
      <w:tr w14:paraId="41B3CC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375B2956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可选操作流程1</w:t>
            </w:r>
          </w:p>
        </w:tc>
        <w:tc>
          <w:tcPr>
            <w:tcW w:w="7272" w:type="dxa"/>
            <w:vAlign w:val="center"/>
          </w:tcPr>
          <w:p w14:paraId="3913A41D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信用分低于80，系统提示“信用分不足，禁止预约”。</w:t>
            </w:r>
          </w:p>
        </w:tc>
      </w:tr>
      <w:tr w14:paraId="02CA0D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16A6F9FD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可选操作流程2</w:t>
            </w:r>
          </w:p>
        </w:tc>
        <w:tc>
          <w:tcPr>
            <w:tcW w:w="7272" w:type="dxa"/>
            <w:vAlign w:val="center"/>
          </w:tcPr>
          <w:p w14:paraId="7C0AA867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提交瞬间座位被他人抢约，提示“预约失败，座位已被占用”。</w:t>
            </w:r>
          </w:p>
        </w:tc>
      </w:tr>
      <w:tr w14:paraId="070C80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0E3C64E9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被泛化的用例</w:t>
            </w:r>
          </w:p>
        </w:tc>
        <w:tc>
          <w:tcPr>
            <w:tcW w:w="7272" w:type="dxa"/>
            <w:vAlign w:val="center"/>
          </w:tcPr>
          <w:p w14:paraId="3960019F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</w:tr>
      <w:tr w14:paraId="7022C0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7627F660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被包含的用例</w:t>
            </w:r>
          </w:p>
        </w:tc>
        <w:tc>
          <w:tcPr>
            <w:tcW w:w="7272" w:type="dxa"/>
            <w:vAlign w:val="center"/>
          </w:tcPr>
          <w:p w14:paraId="683496F4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校验座位与时段可用性</w:t>
            </w:r>
          </w:p>
        </w:tc>
      </w:tr>
      <w:tr w14:paraId="6A01DD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01BE8BA9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被扩展的用例</w:t>
            </w:r>
          </w:p>
        </w:tc>
        <w:tc>
          <w:tcPr>
            <w:tcW w:w="7272" w:type="dxa"/>
            <w:vAlign w:val="center"/>
          </w:tcPr>
          <w:p w14:paraId="51DEDB75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取消预约（扩展点：预约成功后、签到前可取消）</w:t>
            </w:r>
          </w:p>
        </w:tc>
      </w:tr>
      <w:tr w14:paraId="4213E7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4C90DC01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用例修改历史记录</w:t>
            </w:r>
          </w:p>
        </w:tc>
        <w:tc>
          <w:tcPr>
            <w:tcW w:w="7272" w:type="dxa"/>
            <w:vAlign w:val="center"/>
          </w:tcPr>
          <w:p w14:paraId="45054F6F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</w:tr>
    </w:tbl>
    <w:p w14:paraId="1AAED365">
      <w:pPr>
        <w:keepNext/>
        <w:spacing w:before="240"/>
        <w:rPr>
          <w:rFonts w:ascii="Times New Roman" w:hAnsi="Times New Roman"/>
        </w:rPr>
      </w:pPr>
      <w:r>
        <w:rPr>
          <w:rFonts w:ascii="Times New Roman" w:hAnsi="Times New Roman" w:eastAsia="黑体"/>
          <w:b/>
          <w:sz w:val="24"/>
        </w:rPr>
        <w:t>4. 取消预约（Study-C03）</w:t>
      </w:r>
    </w:p>
    <w:tbl>
      <w:tblPr>
        <w:tblStyle w:val="33"/>
        <w:tblW w:w="907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272"/>
      </w:tblGrid>
      <w:tr w14:paraId="5097FD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54463AA7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用例名称</w:t>
            </w:r>
          </w:p>
        </w:tc>
        <w:tc>
          <w:tcPr>
            <w:tcW w:w="7272" w:type="dxa"/>
            <w:vAlign w:val="center"/>
          </w:tcPr>
          <w:p w14:paraId="4DBDC4EC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取消预约</w:t>
            </w:r>
          </w:p>
        </w:tc>
      </w:tr>
      <w:tr w14:paraId="0F4DDF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586FB64E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标识符</w:t>
            </w:r>
          </w:p>
        </w:tc>
        <w:tc>
          <w:tcPr>
            <w:tcW w:w="7272" w:type="dxa"/>
            <w:vAlign w:val="center"/>
          </w:tcPr>
          <w:p w14:paraId="2501855D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Study-C03</w:t>
            </w:r>
          </w:p>
        </w:tc>
      </w:tr>
      <w:tr w14:paraId="4CEAD3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08E77FEA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用例描述</w:t>
            </w:r>
          </w:p>
        </w:tc>
        <w:tc>
          <w:tcPr>
            <w:tcW w:w="7272" w:type="dxa"/>
            <w:vAlign w:val="center"/>
          </w:tcPr>
          <w:p w14:paraId="7255CAA3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学生在签到前取消未使用的预约，系统更新状态并释放座位。</w:t>
            </w:r>
          </w:p>
        </w:tc>
      </w:tr>
      <w:tr w14:paraId="735E15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12A4D72E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参与者</w:t>
            </w:r>
          </w:p>
        </w:tc>
        <w:tc>
          <w:tcPr>
            <w:tcW w:w="7272" w:type="dxa"/>
            <w:vAlign w:val="center"/>
          </w:tcPr>
          <w:p w14:paraId="12256751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学生</w:t>
            </w:r>
          </w:p>
        </w:tc>
      </w:tr>
      <w:tr w14:paraId="05BE6D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5114B391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优先级</w:t>
            </w:r>
          </w:p>
        </w:tc>
        <w:tc>
          <w:tcPr>
            <w:tcW w:w="7272" w:type="dxa"/>
            <w:vAlign w:val="center"/>
          </w:tcPr>
          <w:p w14:paraId="02C91F5E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</w:tr>
      <w:tr w14:paraId="65DAF0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7C693005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状态</w:t>
            </w:r>
          </w:p>
        </w:tc>
        <w:tc>
          <w:tcPr>
            <w:tcW w:w="7272" w:type="dxa"/>
            <w:vAlign w:val="center"/>
          </w:tcPr>
          <w:p w14:paraId="2FC40076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通过审查</w:t>
            </w:r>
          </w:p>
        </w:tc>
      </w:tr>
      <w:tr w14:paraId="7D03C6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53344F9F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前置条件</w:t>
            </w:r>
          </w:p>
        </w:tc>
        <w:tc>
          <w:tcPr>
            <w:tcW w:w="7272" w:type="dxa"/>
            <w:vAlign w:val="center"/>
          </w:tcPr>
          <w:p w14:paraId="2E274567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存在状态为“已预约”且尚未签到的记录。</w:t>
            </w:r>
          </w:p>
        </w:tc>
      </w:tr>
      <w:tr w14:paraId="7A6DB5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73195D59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后置条件</w:t>
            </w:r>
          </w:p>
        </w:tc>
        <w:tc>
          <w:tcPr>
            <w:tcW w:w="7272" w:type="dxa"/>
            <w:vAlign w:val="center"/>
          </w:tcPr>
          <w:p w14:paraId="427AE9FB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预约状态更新为“已取消”，系统释放该座位。</w:t>
            </w:r>
          </w:p>
        </w:tc>
      </w:tr>
      <w:tr w14:paraId="2EEA2B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Merge w:val="restart"/>
            <w:vAlign w:val="center"/>
          </w:tcPr>
          <w:p w14:paraId="10305352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基本操作流程</w:t>
            </w:r>
          </w:p>
        </w:tc>
        <w:tc>
          <w:tcPr>
            <w:tcW w:w="7272" w:type="dxa"/>
            <w:vAlign w:val="center"/>
          </w:tcPr>
          <w:p w14:paraId="4C3B6634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1) 学生选择要取消的预约记录。</w:t>
            </w:r>
          </w:p>
        </w:tc>
      </w:tr>
      <w:tr w14:paraId="378DE9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Merge w:val="continue"/>
            <w:vAlign w:val="center"/>
          </w:tcPr>
          <w:p w14:paraId="5F77990B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272" w:type="dxa"/>
            <w:vAlign w:val="center"/>
          </w:tcPr>
          <w:p w14:paraId="726AE9A7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2) 系统校验该记录是否处于“可取消”状态。</w:t>
            </w:r>
          </w:p>
        </w:tc>
      </w:tr>
      <w:tr w14:paraId="0EB17C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Merge w:val="continue"/>
            <w:vAlign w:val="center"/>
          </w:tcPr>
          <w:p w14:paraId="55B0CAAC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272" w:type="dxa"/>
            <w:vAlign w:val="center"/>
          </w:tcPr>
          <w:p w14:paraId="19C8B050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3) 系统将预约状态改为“已取消”，并释放座位。</w:t>
            </w:r>
          </w:p>
        </w:tc>
      </w:tr>
      <w:tr w14:paraId="546A5D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43432950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可选操作流程1</w:t>
            </w:r>
          </w:p>
        </w:tc>
        <w:tc>
          <w:tcPr>
            <w:tcW w:w="7272" w:type="dxa"/>
            <w:vAlign w:val="center"/>
          </w:tcPr>
          <w:p w14:paraId="0A2261D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ascii="Times New Roman" w:hAnsi="Times New Roma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已超过预约的签到时间，系统提示“已过签到时间，无法取消预约”，同时将该预约状态置为“已取消”并释放座位，扣除该学生 5 分信用分。</w:t>
            </w:r>
          </w:p>
        </w:tc>
      </w:tr>
      <w:tr w14:paraId="74594E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33B0970A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被泛化的用例</w:t>
            </w:r>
          </w:p>
        </w:tc>
        <w:tc>
          <w:tcPr>
            <w:tcW w:w="7272" w:type="dxa"/>
            <w:vAlign w:val="center"/>
          </w:tcPr>
          <w:p w14:paraId="1A74CA9E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</w:tr>
      <w:tr w14:paraId="420388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71DD9087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被包含的用例</w:t>
            </w:r>
          </w:p>
        </w:tc>
        <w:tc>
          <w:tcPr>
            <w:tcW w:w="7272" w:type="dxa"/>
            <w:vAlign w:val="center"/>
          </w:tcPr>
          <w:p w14:paraId="622708B3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</w:tr>
      <w:tr w14:paraId="189738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20328405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被扩展的用例</w:t>
            </w:r>
          </w:p>
        </w:tc>
        <w:tc>
          <w:tcPr>
            <w:tcW w:w="7272" w:type="dxa"/>
            <w:vAlign w:val="center"/>
          </w:tcPr>
          <w:p w14:paraId="64235F86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无（本用例扩展自“在线预约”）</w:t>
            </w:r>
          </w:p>
        </w:tc>
      </w:tr>
      <w:tr w14:paraId="21C1DE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238233FB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用例修改历史记录</w:t>
            </w:r>
          </w:p>
        </w:tc>
        <w:tc>
          <w:tcPr>
            <w:tcW w:w="7272" w:type="dxa"/>
            <w:vAlign w:val="center"/>
          </w:tcPr>
          <w:p w14:paraId="7AD94F13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</w:tr>
    </w:tbl>
    <w:p w14:paraId="55DD4E4F">
      <w:pPr>
        <w:keepNext/>
        <w:spacing w:before="240"/>
        <w:rPr>
          <w:rFonts w:ascii="Times New Roman" w:hAnsi="Times New Roman"/>
        </w:rPr>
      </w:pPr>
      <w:r>
        <w:rPr>
          <w:rFonts w:ascii="Times New Roman" w:hAnsi="Times New Roman" w:eastAsia="黑体"/>
          <w:b/>
          <w:sz w:val="24"/>
        </w:rPr>
        <w:t>5. 签到登记（Study-F01）</w:t>
      </w:r>
    </w:p>
    <w:tbl>
      <w:tblPr>
        <w:tblStyle w:val="33"/>
        <w:tblW w:w="907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272"/>
      </w:tblGrid>
      <w:tr w14:paraId="51E342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2F900F75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用例名称</w:t>
            </w:r>
          </w:p>
        </w:tc>
        <w:tc>
          <w:tcPr>
            <w:tcW w:w="7272" w:type="dxa"/>
            <w:vAlign w:val="center"/>
          </w:tcPr>
          <w:p w14:paraId="1264CF4B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签到登记</w:t>
            </w:r>
          </w:p>
        </w:tc>
      </w:tr>
      <w:tr w14:paraId="3C189C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05E302B2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标识符</w:t>
            </w:r>
          </w:p>
        </w:tc>
        <w:tc>
          <w:tcPr>
            <w:tcW w:w="7272" w:type="dxa"/>
            <w:vAlign w:val="center"/>
          </w:tcPr>
          <w:p w14:paraId="575CF4A5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Study-F01</w:t>
            </w:r>
          </w:p>
        </w:tc>
      </w:tr>
      <w:tr w14:paraId="7E22F4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3ABFB4C8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用例描述</w:t>
            </w:r>
          </w:p>
        </w:tc>
        <w:tc>
          <w:tcPr>
            <w:tcW w:w="7272" w:type="dxa"/>
            <w:vAlign w:val="center"/>
          </w:tcPr>
          <w:p w14:paraId="6347B8DA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值班管理员核验预约记录与学生证件，登记签到并将座位置为使用中。</w:t>
            </w:r>
          </w:p>
        </w:tc>
      </w:tr>
      <w:tr w14:paraId="6D50A1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5DA88B82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参与者</w:t>
            </w:r>
          </w:p>
        </w:tc>
        <w:tc>
          <w:tcPr>
            <w:tcW w:w="7272" w:type="dxa"/>
            <w:vAlign w:val="center"/>
          </w:tcPr>
          <w:p w14:paraId="2BDFD7F4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值班管理员</w:t>
            </w:r>
          </w:p>
        </w:tc>
      </w:tr>
      <w:tr w14:paraId="273191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1553C610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优先级</w:t>
            </w:r>
          </w:p>
        </w:tc>
        <w:tc>
          <w:tcPr>
            <w:tcW w:w="7272" w:type="dxa"/>
            <w:vAlign w:val="center"/>
          </w:tcPr>
          <w:p w14:paraId="2E49C6AD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</w:tr>
      <w:tr w14:paraId="553452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694EFE0F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状态</w:t>
            </w:r>
          </w:p>
        </w:tc>
        <w:tc>
          <w:tcPr>
            <w:tcW w:w="7272" w:type="dxa"/>
            <w:vAlign w:val="center"/>
          </w:tcPr>
          <w:p w14:paraId="3EA994A4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通过审查</w:t>
            </w:r>
          </w:p>
        </w:tc>
      </w:tr>
      <w:tr w14:paraId="46CA5E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6819234A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前置条件</w:t>
            </w:r>
          </w:p>
        </w:tc>
        <w:tc>
          <w:tcPr>
            <w:tcW w:w="7272" w:type="dxa"/>
            <w:vAlign w:val="center"/>
          </w:tcPr>
          <w:p w14:paraId="7E724123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学生到达自习室，且存在有效预约。</w:t>
            </w:r>
          </w:p>
        </w:tc>
      </w:tr>
      <w:tr w14:paraId="0645D0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441B5F42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后置条件</w:t>
            </w:r>
          </w:p>
        </w:tc>
        <w:tc>
          <w:tcPr>
            <w:tcW w:w="7272" w:type="dxa"/>
            <w:vAlign w:val="center"/>
          </w:tcPr>
          <w:p w14:paraId="69967267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预约状态变更为“已签到”，座位状态变更为“使用中”。</w:t>
            </w:r>
          </w:p>
        </w:tc>
      </w:tr>
      <w:tr w14:paraId="76EC7E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Merge w:val="restart"/>
            <w:vAlign w:val="center"/>
          </w:tcPr>
          <w:p w14:paraId="63E68CF8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基本操作流程</w:t>
            </w:r>
          </w:p>
        </w:tc>
        <w:tc>
          <w:tcPr>
            <w:tcW w:w="7272" w:type="dxa"/>
            <w:vAlign w:val="center"/>
          </w:tcPr>
          <w:p w14:paraId="001BD742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1) 值班管理员输入学生预约号。</w:t>
            </w:r>
          </w:p>
        </w:tc>
      </w:tr>
      <w:tr w14:paraId="4502C9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Merge w:val="continue"/>
            <w:vAlign w:val="center"/>
          </w:tcPr>
          <w:p w14:paraId="30882CEB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272" w:type="dxa"/>
            <w:vAlign w:val="center"/>
          </w:tcPr>
          <w:p w14:paraId="190DEA6B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2) 系统执行“核验预约记录”。</w:t>
            </w:r>
          </w:p>
        </w:tc>
      </w:tr>
      <w:tr w14:paraId="1E0D36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Merge w:val="continue"/>
            <w:vAlign w:val="center"/>
          </w:tcPr>
          <w:p w14:paraId="0C5000B1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272" w:type="dxa"/>
            <w:vAlign w:val="center"/>
          </w:tcPr>
          <w:p w14:paraId="729AAF26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3) 管理员核对预约状态并登记。</w:t>
            </w:r>
          </w:p>
        </w:tc>
      </w:tr>
      <w:tr w14:paraId="6EB65F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Merge w:val="continue"/>
            <w:vAlign w:val="center"/>
          </w:tcPr>
          <w:p w14:paraId="3DA19C81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272" w:type="dxa"/>
            <w:vAlign w:val="center"/>
          </w:tcPr>
          <w:p w14:paraId="4FE0F7FF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4) 系统将预约状态改为“已签到”，座位状态改为“使用中”。</w:t>
            </w:r>
          </w:p>
        </w:tc>
      </w:tr>
      <w:tr w14:paraId="791500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4023C8D3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可选操作流程1</w:t>
            </w:r>
          </w:p>
        </w:tc>
        <w:tc>
          <w:tcPr>
            <w:tcW w:w="7272" w:type="dxa"/>
            <w:vAlign w:val="center"/>
          </w:tcPr>
          <w:p w14:paraId="0C482F5E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预约不存在或状态异常，系统提示“无有效预约信息”。</w:t>
            </w:r>
          </w:p>
        </w:tc>
      </w:tr>
      <w:tr w14:paraId="46F758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66ECDFAB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可选操作流程2</w:t>
            </w:r>
          </w:p>
        </w:tc>
        <w:tc>
          <w:tcPr>
            <w:tcW w:w="7272" w:type="dxa"/>
            <w:vAlign w:val="center"/>
          </w:tcPr>
          <w:p w14:paraId="32831CB3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学生证件不符，拒绝签到。</w:t>
            </w:r>
          </w:p>
        </w:tc>
      </w:tr>
      <w:tr w14:paraId="4E5B60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6162CC00">
            <w:pPr>
              <w:keepNext/>
              <w:spacing w:before="0" w:after="0" w:line="240" w:lineRule="auto"/>
              <w:jc w:val="center"/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可选操作流程</w:t>
            </w:r>
            <w:r>
              <w:rPr>
                <w:rFonts w:hint="eastAsia" w:ascii="Times New Roman" w:hAnsi="Times New Roman"/>
                <w:b w:val="0"/>
                <w:sz w:val="21"/>
                <w:lang w:val="en-US" w:eastAsia="zh-CN"/>
              </w:rPr>
              <w:t>3</w:t>
            </w:r>
          </w:p>
        </w:tc>
        <w:tc>
          <w:tcPr>
            <w:tcW w:w="7272" w:type="dxa"/>
            <w:vAlign w:val="center"/>
          </w:tcPr>
          <w:p w14:paraId="1C80816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ascii="Times New Roman" w:hAnsi="Times New Roman" w:eastAsia="宋体"/>
                <w:b w:val="0"/>
                <w:sz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若管理员输入预约号时，系统校验发现当前时间已超过预约的签到时间，则在前台界面提示“该预约已超时失效”并拒绝签到，同时自动释放座位并扣除该学生5分信用分。</w:t>
            </w:r>
          </w:p>
        </w:tc>
      </w:tr>
      <w:tr w14:paraId="12C2D6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6BC309A7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被泛化的用例</w:t>
            </w:r>
          </w:p>
        </w:tc>
        <w:tc>
          <w:tcPr>
            <w:tcW w:w="7272" w:type="dxa"/>
            <w:vAlign w:val="center"/>
          </w:tcPr>
          <w:p w14:paraId="228AE1DF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</w:tr>
      <w:tr w14:paraId="587C9D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640E40F3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被包含的用例</w:t>
            </w:r>
          </w:p>
        </w:tc>
        <w:tc>
          <w:tcPr>
            <w:tcW w:w="7272" w:type="dxa"/>
            <w:vAlign w:val="center"/>
          </w:tcPr>
          <w:p w14:paraId="7D9C06CD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核验预约记录</w:t>
            </w:r>
          </w:p>
        </w:tc>
      </w:tr>
      <w:tr w14:paraId="06738A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07017BD2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被扩展的用例</w:t>
            </w:r>
          </w:p>
        </w:tc>
        <w:tc>
          <w:tcPr>
            <w:tcW w:w="7272" w:type="dxa"/>
            <w:vAlign w:val="center"/>
          </w:tcPr>
          <w:p w14:paraId="1C1F7452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</w:tr>
      <w:tr w14:paraId="70675D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6DA7675B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用例修改历史记录</w:t>
            </w:r>
          </w:p>
        </w:tc>
        <w:tc>
          <w:tcPr>
            <w:tcW w:w="7272" w:type="dxa"/>
            <w:vAlign w:val="center"/>
          </w:tcPr>
          <w:p w14:paraId="2689FA52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</w:tr>
    </w:tbl>
    <w:p w14:paraId="3A491882">
      <w:pPr>
        <w:keepNext/>
        <w:spacing w:before="240"/>
        <w:rPr>
          <w:rFonts w:ascii="Times New Roman" w:hAnsi="Times New Roman"/>
        </w:rPr>
      </w:pPr>
      <w:r>
        <w:rPr>
          <w:rFonts w:ascii="Times New Roman" w:hAnsi="Times New Roman" w:eastAsia="黑体"/>
          <w:b/>
          <w:sz w:val="24"/>
        </w:rPr>
        <w:t>6. 签退释放（Study-F02）</w:t>
      </w:r>
    </w:p>
    <w:tbl>
      <w:tblPr>
        <w:tblStyle w:val="33"/>
        <w:tblW w:w="907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272"/>
      </w:tblGrid>
      <w:tr w14:paraId="5D53CE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4F245DE4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用例名称</w:t>
            </w:r>
          </w:p>
        </w:tc>
        <w:tc>
          <w:tcPr>
            <w:tcW w:w="7272" w:type="dxa"/>
            <w:vAlign w:val="center"/>
          </w:tcPr>
          <w:p w14:paraId="387732AE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签退释放</w:t>
            </w:r>
          </w:p>
        </w:tc>
      </w:tr>
      <w:tr w14:paraId="16C109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40F6BFAD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标识符</w:t>
            </w:r>
          </w:p>
        </w:tc>
        <w:tc>
          <w:tcPr>
            <w:tcW w:w="7272" w:type="dxa"/>
            <w:vAlign w:val="center"/>
          </w:tcPr>
          <w:p w14:paraId="197D03FF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Study-F02</w:t>
            </w:r>
          </w:p>
        </w:tc>
      </w:tr>
      <w:tr w14:paraId="589065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36A3431F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用例描述</w:t>
            </w:r>
          </w:p>
        </w:tc>
        <w:tc>
          <w:tcPr>
            <w:tcW w:w="7272" w:type="dxa"/>
            <w:vAlign w:val="center"/>
          </w:tcPr>
          <w:p w14:paraId="6EAB81A3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值班管理员办理签退，系统释放座位并判定是否超时，超时则扣学生信用分。</w:t>
            </w:r>
          </w:p>
        </w:tc>
      </w:tr>
      <w:tr w14:paraId="1D9247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7758C89E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参与者</w:t>
            </w:r>
          </w:p>
        </w:tc>
        <w:tc>
          <w:tcPr>
            <w:tcW w:w="7272" w:type="dxa"/>
            <w:vAlign w:val="center"/>
          </w:tcPr>
          <w:p w14:paraId="01CD6EE8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值班管理员</w:t>
            </w:r>
          </w:p>
        </w:tc>
      </w:tr>
      <w:tr w14:paraId="7C87A1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67CD4BBD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优先级</w:t>
            </w:r>
          </w:p>
        </w:tc>
        <w:tc>
          <w:tcPr>
            <w:tcW w:w="7272" w:type="dxa"/>
            <w:vAlign w:val="center"/>
          </w:tcPr>
          <w:p w14:paraId="0F3B2E68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</w:tr>
      <w:tr w14:paraId="5C1176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33E37CCF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状态</w:t>
            </w:r>
          </w:p>
        </w:tc>
        <w:tc>
          <w:tcPr>
            <w:tcW w:w="7272" w:type="dxa"/>
            <w:vAlign w:val="center"/>
          </w:tcPr>
          <w:p w14:paraId="30ACD5F7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通过审查</w:t>
            </w:r>
          </w:p>
        </w:tc>
      </w:tr>
      <w:tr w14:paraId="1EB4EA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7FFD24F1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前置条件</w:t>
            </w:r>
          </w:p>
        </w:tc>
        <w:tc>
          <w:tcPr>
            <w:tcW w:w="7272" w:type="dxa"/>
            <w:vAlign w:val="center"/>
          </w:tcPr>
          <w:p w14:paraId="4D9E77B8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预约状态为“已签到”（座位处于使用中）。</w:t>
            </w:r>
          </w:p>
        </w:tc>
      </w:tr>
      <w:tr w14:paraId="34F402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3B1C81B2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后置条件</w:t>
            </w:r>
          </w:p>
        </w:tc>
        <w:tc>
          <w:tcPr>
            <w:tcW w:w="7272" w:type="dxa"/>
            <w:vAlign w:val="center"/>
          </w:tcPr>
          <w:p w14:paraId="057A8305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座位状态变更为“可用”，系统记录信用分变动。</w:t>
            </w:r>
          </w:p>
        </w:tc>
      </w:tr>
      <w:tr w14:paraId="0A4D6C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Merge w:val="restart"/>
            <w:vAlign w:val="center"/>
          </w:tcPr>
          <w:p w14:paraId="7983AB56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基本操作流程</w:t>
            </w:r>
          </w:p>
        </w:tc>
        <w:tc>
          <w:tcPr>
            <w:tcW w:w="7272" w:type="dxa"/>
            <w:vAlign w:val="center"/>
          </w:tcPr>
          <w:p w14:paraId="04A37F15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1) 值班管理员输入要签退的座位号或预约号。</w:t>
            </w:r>
          </w:p>
        </w:tc>
      </w:tr>
      <w:tr w14:paraId="77AF54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Merge w:val="continue"/>
            <w:vAlign w:val="center"/>
          </w:tcPr>
          <w:p w14:paraId="0B768721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272" w:type="dxa"/>
            <w:vAlign w:val="center"/>
          </w:tcPr>
          <w:p w14:paraId="69BFF16F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2) 系统执行“判定超时并记录信用分扣减”。</w:t>
            </w:r>
          </w:p>
        </w:tc>
      </w:tr>
      <w:tr w14:paraId="5B3DC9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Merge w:val="continue"/>
            <w:vAlign w:val="center"/>
          </w:tcPr>
          <w:p w14:paraId="590BE647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272" w:type="dxa"/>
            <w:vAlign w:val="center"/>
          </w:tcPr>
          <w:p w14:paraId="0DD49C12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3) 系统将预约状态更新为“已签退”，并将座位状态更新为“可用”。</w:t>
            </w:r>
          </w:p>
        </w:tc>
      </w:tr>
      <w:tr w14:paraId="22B2DC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3E7F1F72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可选操作流程1</w:t>
            </w:r>
          </w:p>
        </w:tc>
        <w:tc>
          <w:tcPr>
            <w:tcW w:w="7272" w:type="dxa"/>
            <w:vAlign w:val="center"/>
          </w:tcPr>
          <w:p w14:paraId="1F9B7B84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输入错误的座位号或预约号，系统提示“未找到有效签退信息”。</w:t>
            </w:r>
          </w:p>
        </w:tc>
      </w:tr>
      <w:tr w14:paraId="5FFBE5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6F1E8D55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被泛化的用例</w:t>
            </w:r>
          </w:p>
        </w:tc>
        <w:tc>
          <w:tcPr>
            <w:tcW w:w="7272" w:type="dxa"/>
            <w:vAlign w:val="center"/>
          </w:tcPr>
          <w:p w14:paraId="7ADC017D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</w:tr>
      <w:tr w14:paraId="1BE27D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19E51D52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被包含的用例</w:t>
            </w:r>
          </w:p>
        </w:tc>
        <w:tc>
          <w:tcPr>
            <w:tcW w:w="7272" w:type="dxa"/>
            <w:vAlign w:val="center"/>
          </w:tcPr>
          <w:p w14:paraId="5C154DDE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判定超时并记录信用分扣减</w:t>
            </w:r>
          </w:p>
        </w:tc>
      </w:tr>
      <w:tr w14:paraId="16C478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1D102B36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被扩展的用例</w:t>
            </w:r>
          </w:p>
        </w:tc>
        <w:tc>
          <w:tcPr>
            <w:tcW w:w="7272" w:type="dxa"/>
            <w:vAlign w:val="center"/>
          </w:tcPr>
          <w:p w14:paraId="22FF302B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</w:tr>
      <w:tr w14:paraId="5A37D7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6CC8F7ED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用例修改历史记录</w:t>
            </w:r>
          </w:p>
        </w:tc>
        <w:tc>
          <w:tcPr>
            <w:tcW w:w="7272" w:type="dxa"/>
            <w:vAlign w:val="center"/>
          </w:tcPr>
          <w:p w14:paraId="2AB99300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</w:tr>
    </w:tbl>
    <w:p w14:paraId="61D029FB">
      <w:pPr>
        <w:keepNext/>
        <w:spacing w:before="240"/>
        <w:rPr>
          <w:rFonts w:ascii="Times New Roman" w:hAnsi="Times New Roman"/>
        </w:rPr>
      </w:pPr>
      <w:r>
        <w:rPr>
          <w:rFonts w:ascii="Times New Roman" w:hAnsi="Times New Roman" w:eastAsia="黑体"/>
          <w:b/>
          <w:sz w:val="24"/>
        </w:rPr>
        <w:t>7. 座位区域与规则维护（Study-M01）</w:t>
      </w:r>
    </w:p>
    <w:tbl>
      <w:tblPr>
        <w:tblStyle w:val="33"/>
        <w:tblW w:w="907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272"/>
      </w:tblGrid>
      <w:tr w14:paraId="144649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50E9924A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用例名称</w:t>
            </w:r>
          </w:p>
        </w:tc>
        <w:tc>
          <w:tcPr>
            <w:tcW w:w="7272" w:type="dxa"/>
            <w:vAlign w:val="center"/>
          </w:tcPr>
          <w:p w14:paraId="36EF2032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座位区域与规则维护</w:t>
            </w:r>
          </w:p>
        </w:tc>
      </w:tr>
      <w:tr w14:paraId="095C5D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662B60E3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标识符</w:t>
            </w:r>
          </w:p>
        </w:tc>
        <w:tc>
          <w:tcPr>
            <w:tcW w:w="7272" w:type="dxa"/>
            <w:vAlign w:val="center"/>
          </w:tcPr>
          <w:p w14:paraId="41E428B9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Study-M01</w:t>
            </w:r>
          </w:p>
        </w:tc>
      </w:tr>
      <w:tr w14:paraId="00D6D2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3B3E239C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用例描述</w:t>
            </w:r>
          </w:p>
        </w:tc>
        <w:tc>
          <w:tcPr>
            <w:tcW w:w="7272" w:type="dxa"/>
            <w:vAlign w:val="center"/>
          </w:tcPr>
          <w:p w14:paraId="7355C553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系统管理员新增/修改座位区域、座位数量，维护信用分规则参数。</w:t>
            </w:r>
          </w:p>
        </w:tc>
      </w:tr>
      <w:tr w14:paraId="1FC5BA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535D5427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参与者</w:t>
            </w:r>
          </w:p>
        </w:tc>
        <w:tc>
          <w:tcPr>
            <w:tcW w:w="7272" w:type="dxa"/>
            <w:vAlign w:val="center"/>
          </w:tcPr>
          <w:p w14:paraId="44B14319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系统管理员</w:t>
            </w:r>
          </w:p>
        </w:tc>
      </w:tr>
      <w:tr w14:paraId="1D53DE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314605F2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优先级</w:t>
            </w:r>
          </w:p>
        </w:tc>
        <w:tc>
          <w:tcPr>
            <w:tcW w:w="7272" w:type="dxa"/>
            <w:vAlign w:val="center"/>
          </w:tcPr>
          <w:p w14:paraId="43506B7E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</w:tr>
      <w:tr w14:paraId="495B42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417FFC5D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状态</w:t>
            </w:r>
          </w:p>
        </w:tc>
        <w:tc>
          <w:tcPr>
            <w:tcW w:w="7272" w:type="dxa"/>
            <w:vAlign w:val="center"/>
          </w:tcPr>
          <w:p w14:paraId="4567DC4B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通过审查</w:t>
            </w:r>
          </w:p>
        </w:tc>
      </w:tr>
      <w:tr w14:paraId="18CD2E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6ABC7C69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前置条件</w:t>
            </w:r>
          </w:p>
        </w:tc>
        <w:tc>
          <w:tcPr>
            <w:tcW w:w="7272" w:type="dxa"/>
            <w:vAlign w:val="center"/>
          </w:tcPr>
          <w:p w14:paraId="7B6E954D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系统管理员已登录。</w:t>
            </w:r>
          </w:p>
        </w:tc>
      </w:tr>
      <w:tr w14:paraId="5C6EB2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6AD08AFB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后置条件</w:t>
            </w:r>
          </w:p>
        </w:tc>
        <w:tc>
          <w:tcPr>
            <w:tcW w:w="7272" w:type="dxa"/>
            <w:vAlign w:val="center"/>
          </w:tcPr>
          <w:p w14:paraId="2F0655A8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系统保存新的区域信息或规则参数。</w:t>
            </w:r>
          </w:p>
        </w:tc>
      </w:tr>
      <w:tr w14:paraId="13D99C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Merge w:val="restart"/>
            <w:vAlign w:val="center"/>
          </w:tcPr>
          <w:p w14:paraId="1B34F4A5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基本操作流程</w:t>
            </w:r>
          </w:p>
        </w:tc>
        <w:tc>
          <w:tcPr>
            <w:tcW w:w="7272" w:type="dxa"/>
            <w:vAlign w:val="center"/>
          </w:tcPr>
          <w:p w14:paraId="26E2F321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1) 管理员选择“区域与规则管理”。</w:t>
            </w:r>
          </w:p>
        </w:tc>
      </w:tr>
      <w:tr w14:paraId="358A6D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Merge w:val="continue"/>
            <w:vAlign w:val="center"/>
          </w:tcPr>
          <w:p w14:paraId="599C6D69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272" w:type="dxa"/>
            <w:vAlign w:val="center"/>
          </w:tcPr>
          <w:p w14:paraId="0B920D25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2) 管理员新增区域或修改座位数量，设置信用分规则。</w:t>
            </w:r>
          </w:p>
        </w:tc>
      </w:tr>
      <w:tr w14:paraId="7086AB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Merge w:val="continue"/>
            <w:vAlign w:val="center"/>
          </w:tcPr>
          <w:p w14:paraId="0847AF64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272" w:type="dxa"/>
            <w:vAlign w:val="center"/>
          </w:tcPr>
          <w:p w14:paraId="735573D1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3) 系统更新数据并提示成功。</w:t>
            </w:r>
          </w:p>
        </w:tc>
      </w:tr>
      <w:tr w14:paraId="5F3D04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50BEC0DA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可选操作流程1</w:t>
            </w:r>
          </w:p>
        </w:tc>
        <w:tc>
          <w:tcPr>
            <w:tcW w:w="7272" w:type="dxa"/>
            <w:vAlign w:val="center"/>
          </w:tcPr>
          <w:p w14:paraId="218D314B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输入的数量或规则参数非法（如负数），系统拒绝保存并提示。</w:t>
            </w:r>
          </w:p>
        </w:tc>
      </w:tr>
      <w:tr w14:paraId="24484E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05AED48E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被泛化的用例</w:t>
            </w:r>
          </w:p>
        </w:tc>
        <w:tc>
          <w:tcPr>
            <w:tcW w:w="7272" w:type="dxa"/>
            <w:vAlign w:val="center"/>
          </w:tcPr>
          <w:p w14:paraId="460C1DE4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</w:tr>
      <w:tr w14:paraId="300D68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17E84F86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被包含的用例</w:t>
            </w:r>
          </w:p>
        </w:tc>
        <w:tc>
          <w:tcPr>
            <w:tcW w:w="7272" w:type="dxa"/>
            <w:vAlign w:val="center"/>
          </w:tcPr>
          <w:p w14:paraId="7F790B0B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</w:tr>
      <w:tr w14:paraId="5A413F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46168D41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被扩展的用例</w:t>
            </w:r>
          </w:p>
        </w:tc>
        <w:tc>
          <w:tcPr>
            <w:tcW w:w="7272" w:type="dxa"/>
            <w:vAlign w:val="center"/>
          </w:tcPr>
          <w:p w14:paraId="1BC1F511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</w:tr>
      <w:tr w14:paraId="2B9CE4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222FFB92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用例修改历史记录</w:t>
            </w:r>
          </w:p>
        </w:tc>
        <w:tc>
          <w:tcPr>
            <w:tcW w:w="7272" w:type="dxa"/>
            <w:vAlign w:val="center"/>
          </w:tcPr>
          <w:p w14:paraId="27BA65E7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</w:tr>
    </w:tbl>
    <w:p w14:paraId="2ED80321">
      <w:pPr>
        <w:keepNext/>
        <w:spacing w:before="240"/>
        <w:rPr>
          <w:rFonts w:ascii="Times New Roman" w:hAnsi="Times New Roman"/>
        </w:rPr>
      </w:pPr>
      <w:r>
        <w:rPr>
          <w:rFonts w:ascii="Times New Roman" w:hAnsi="Times New Roman" w:eastAsia="黑体"/>
          <w:b/>
          <w:sz w:val="24"/>
        </w:rPr>
        <w:t>8. 座位状态维护（Study-M02）</w:t>
      </w:r>
    </w:p>
    <w:tbl>
      <w:tblPr>
        <w:tblStyle w:val="33"/>
        <w:tblW w:w="907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272"/>
      </w:tblGrid>
      <w:tr w14:paraId="7FC50B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55650F80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用例名称</w:t>
            </w:r>
          </w:p>
        </w:tc>
        <w:tc>
          <w:tcPr>
            <w:tcW w:w="7272" w:type="dxa"/>
            <w:vAlign w:val="center"/>
          </w:tcPr>
          <w:p w14:paraId="5BBC5DA8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座位状态维护</w:t>
            </w:r>
          </w:p>
        </w:tc>
      </w:tr>
      <w:tr w14:paraId="483D1F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3F2A7904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标识符</w:t>
            </w:r>
          </w:p>
        </w:tc>
        <w:tc>
          <w:tcPr>
            <w:tcW w:w="7272" w:type="dxa"/>
            <w:vAlign w:val="center"/>
          </w:tcPr>
          <w:p w14:paraId="1A8C9950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Study-M02</w:t>
            </w:r>
          </w:p>
        </w:tc>
      </w:tr>
      <w:tr w14:paraId="692386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42D19FFF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用例描述</w:t>
            </w:r>
          </w:p>
        </w:tc>
        <w:tc>
          <w:tcPr>
            <w:tcW w:w="7272" w:type="dxa"/>
            <w:vAlign w:val="center"/>
          </w:tcPr>
          <w:p w14:paraId="3DC3AF78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系统管理员更新座位状态（可用、</w:t>
            </w:r>
            <w:bookmarkStart w:id="0" w:name="_GoBack"/>
            <w:bookmarkEnd w:id="0"/>
            <w:r>
              <w:rPr>
                <w:rFonts w:ascii="Times New Roman" w:hAnsi="Times New Roman" w:eastAsia="宋体"/>
                <w:b w:val="0"/>
                <w:sz w:val="21"/>
              </w:rPr>
              <w:t>已预约、使用中、维修），保证座位状态与实际一致。</w:t>
            </w:r>
          </w:p>
        </w:tc>
      </w:tr>
      <w:tr w14:paraId="4846C3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332065BD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参与者</w:t>
            </w:r>
          </w:p>
        </w:tc>
        <w:tc>
          <w:tcPr>
            <w:tcW w:w="7272" w:type="dxa"/>
            <w:vAlign w:val="center"/>
          </w:tcPr>
          <w:p w14:paraId="66F51DB1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系统管理员</w:t>
            </w:r>
          </w:p>
        </w:tc>
      </w:tr>
      <w:tr w14:paraId="3A6BC6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10557D46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优先级</w:t>
            </w:r>
          </w:p>
        </w:tc>
        <w:tc>
          <w:tcPr>
            <w:tcW w:w="7272" w:type="dxa"/>
            <w:vAlign w:val="center"/>
          </w:tcPr>
          <w:p w14:paraId="28A252DB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</w:tr>
      <w:tr w14:paraId="7A603D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22201D5C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状态</w:t>
            </w:r>
          </w:p>
        </w:tc>
        <w:tc>
          <w:tcPr>
            <w:tcW w:w="7272" w:type="dxa"/>
            <w:vAlign w:val="center"/>
          </w:tcPr>
          <w:p w14:paraId="133BC540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通过审查</w:t>
            </w:r>
          </w:p>
        </w:tc>
      </w:tr>
      <w:tr w14:paraId="4D1776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0B4D3027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前置条件</w:t>
            </w:r>
          </w:p>
        </w:tc>
        <w:tc>
          <w:tcPr>
            <w:tcW w:w="7272" w:type="dxa"/>
            <w:vAlign w:val="center"/>
          </w:tcPr>
          <w:p w14:paraId="0F3EE093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系统管理员已登录。</w:t>
            </w:r>
          </w:p>
        </w:tc>
      </w:tr>
      <w:tr w14:paraId="6C4E71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4A3C2CD2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后置条件</w:t>
            </w:r>
          </w:p>
        </w:tc>
        <w:tc>
          <w:tcPr>
            <w:tcW w:w="7272" w:type="dxa"/>
            <w:vAlign w:val="center"/>
          </w:tcPr>
          <w:p w14:paraId="42E95BCB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座位状态被手动更新。</w:t>
            </w:r>
          </w:p>
        </w:tc>
      </w:tr>
      <w:tr w14:paraId="17366C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Merge w:val="restart"/>
            <w:vAlign w:val="center"/>
          </w:tcPr>
          <w:p w14:paraId="6820996D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基本操作流程</w:t>
            </w:r>
          </w:p>
        </w:tc>
        <w:tc>
          <w:tcPr>
            <w:tcW w:w="7272" w:type="dxa"/>
            <w:vAlign w:val="center"/>
          </w:tcPr>
          <w:p w14:paraId="59CF2B34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1) 管理员查看座位列表。</w:t>
            </w:r>
          </w:p>
        </w:tc>
      </w:tr>
      <w:tr w14:paraId="53EE00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Merge w:val="continue"/>
            <w:vAlign w:val="center"/>
          </w:tcPr>
          <w:p w14:paraId="473ABF89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272" w:type="dxa"/>
            <w:vAlign w:val="center"/>
          </w:tcPr>
          <w:p w14:paraId="3FCC8A23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2) 选择需要更改状态的座位。</w:t>
            </w:r>
          </w:p>
        </w:tc>
      </w:tr>
      <w:tr w14:paraId="1DE36A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Merge w:val="continue"/>
            <w:vAlign w:val="center"/>
          </w:tcPr>
          <w:p w14:paraId="2E827495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272" w:type="dxa"/>
            <w:vAlign w:val="center"/>
          </w:tcPr>
          <w:p w14:paraId="3B35F438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3) 提交修改，系统更新并刷新界面。</w:t>
            </w:r>
          </w:p>
        </w:tc>
      </w:tr>
      <w:tr w14:paraId="7B26FF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66744E39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可选操作流程1</w:t>
            </w:r>
          </w:p>
        </w:tc>
        <w:tc>
          <w:tcPr>
            <w:tcW w:w="7272" w:type="dxa"/>
            <w:vAlign w:val="center"/>
          </w:tcPr>
          <w:p w14:paraId="36AF12C5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若座位处于“使用中”状态，禁止直接改为“可用”，提示“请先办理签退”。</w:t>
            </w:r>
          </w:p>
        </w:tc>
      </w:tr>
      <w:tr w14:paraId="50F14F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5BBB0B9F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可选操作流程2</w:t>
            </w:r>
          </w:p>
        </w:tc>
        <w:tc>
          <w:tcPr>
            <w:tcW w:w="7272" w:type="dxa"/>
            <w:vAlign w:val="center"/>
          </w:tcPr>
          <w:p w14:paraId="0FBF6B59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若发生损坏，管理员可将其改为“维修”。</w:t>
            </w:r>
          </w:p>
        </w:tc>
      </w:tr>
      <w:tr w14:paraId="27E875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01F336A7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被泛化的用例</w:t>
            </w:r>
          </w:p>
        </w:tc>
        <w:tc>
          <w:tcPr>
            <w:tcW w:w="7272" w:type="dxa"/>
            <w:vAlign w:val="center"/>
          </w:tcPr>
          <w:p w14:paraId="194879B4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</w:tr>
      <w:tr w14:paraId="4660E5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58AC1DDA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被包含的用例</w:t>
            </w:r>
          </w:p>
        </w:tc>
        <w:tc>
          <w:tcPr>
            <w:tcW w:w="7272" w:type="dxa"/>
            <w:vAlign w:val="center"/>
          </w:tcPr>
          <w:p w14:paraId="0C1E7BB4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</w:tr>
      <w:tr w14:paraId="194EFA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79453BFD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被扩展的用例</w:t>
            </w:r>
          </w:p>
        </w:tc>
        <w:tc>
          <w:tcPr>
            <w:tcW w:w="7272" w:type="dxa"/>
            <w:vAlign w:val="center"/>
          </w:tcPr>
          <w:p w14:paraId="754353F1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</w:tr>
      <w:tr w14:paraId="74599F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15AEC0EB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用例修改历史记录</w:t>
            </w:r>
          </w:p>
        </w:tc>
        <w:tc>
          <w:tcPr>
            <w:tcW w:w="7272" w:type="dxa"/>
            <w:vAlign w:val="center"/>
          </w:tcPr>
          <w:p w14:paraId="4E2E1DE0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</w:tr>
    </w:tbl>
    <w:p w14:paraId="7B09AFD9">
      <w:pPr>
        <w:keepNext/>
        <w:spacing w:before="240"/>
        <w:rPr>
          <w:rFonts w:ascii="Times New Roman" w:hAnsi="Times New Roman"/>
        </w:rPr>
      </w:pPr>
      <w:r>
        <w:rPr>
          <w:rFonts w:ascii="Times New Roman" w:hAnsi="Times New Roman" w:eastAsia="黑体"/>
          <w:b/>
          <w:sz w:val="24"/>
        </w:rPr>
        <w:t>9. 预约记录与信用分管理（Study-M03）</w:t>
      </w:r>
    </w:p>
    <w:tbl>
      <w:tblPr>
        <w:tblStyle w:val="33"/>
        <w:tblW w:w="907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272"/>
      </w:tblGrid>
      <w:tr w14:paraId="2E383F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2AAC129B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用例名称</w:t>
            </w:r>
          </w:p>
        </w:tc>
        <w:tc>
          <w:tcPr>
            <w:tcW w:w="7272" w:type="dxa"/>
            <w:vAlign w:val="center"/>
          </w:tcPr>
          <w:p w14:paraId="24F8B0A4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预约记录与信用分管理</w:t>
            </w:r>
          </w:p>
        </w:tc>
      </w:tr>
      <w:tr w14:paraId="330743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2C91419C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标识符</w:t>
            </w:r>
          </w:p>
        </w:tc>
        <w:tc>
          <w:tcPr>
            <w:tcW w:w="7272" w:type="dxa"/>
            <w:vAlign w:val="center"/>
          </w:tcPr>
          <w:p w14:paraId="19CBB2CE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Study-M03</w:t>
            </w:r>
          </w:p>
        </w:tc>
      </w:tr>
      <w:tr w14:paraId="5CBC72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7801DC70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用例描述</w:t>
            </w:r>
          </w:p>
        </w:tc>
        <w:tc>
          <w:tcPr>
            <w:tcW w:w="7272" w:type="dxa"/>
            <w:vAlign w:val="center"/>
          </w:tcPr>
          <w:p w14:paraId="5D778DA5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按日期、区域、状态查询与统计预约记录，查看学生信用分变动情况。</w:t>
            </w:r>
          </w:p>
        </w:tc>
      </w:tr>
      <w:tr w14:paraId="5E7505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62321F56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参与者</w:t>
            </w:r>
          </w:p>
        </w:tc>
        <w:tc>
          <w:tcPr>
            <w:tcW w:w="7272" w:type="dxa"/>
            <w:vAlign w:val="center"/>
          </w:tcPr>
          <w:p w14:paraId="6588EEE5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系统管理员</w:t>
            </w:r>
          </w:p>
        </w:tc>
      </w:tr>
      <w:tr w14:paraId="2F8C0E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55283C23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优先级</w:t>
            </w:r>
          </w:p>
        </w:tc>
        <w:tc>
          <w:tcPr>
            <w:tcW w:w="7272" w:type="dxa"/>
            <w:vAlign w:val="center"/>
          </w:tcPr>
          <w:p w14:paraId="2E2775A8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</w:tr>
      <w:tr w14:paraId="26E5BA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6DFC3D03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状态</w:t>
            </w:r>
          </w:p>
        </w:tc>
        <w:tc>
          <w:tcPr>
            <w:tcW w:w="7272" w:type="dxa"/>
            <w:vAlign w:val="center"/>
          </w:tcPr>
          <w:p w14:paraId="7E566690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通过审查</w:t>
            </w:r>
          </w:p>
        </w:tc>
      </w:tr>
      <w:tr w14:paraId="36A642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261410DA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前置条件</w:t>
            </w:r>
          </w:p>
        </w:tc>
        <w:tc>
          <w:tcPr>
            <w:tcW w:w="7272" w:type="dxa"/>
            <w:vAlign w:val="center"/>
          </w:tcPr>
          <w:p w14:paraId="4D280BA8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系统管理员已登录。</w:t>
            </w:r>
          </w:p>
        </w:tc>
      </w:tr>
      <w:tr w14:paraId="50EE22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2FF79350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后置条件</w:t>
            </w:r>
          </w:p>
        </w:tc>
        <w:tc>
          <w:tcPr>
            <w:tcW w:w="7272" w:type="dxa"/>
            <w:vAlign w:val="center"/>
          </w:tcPr>
          <w:p w14:paraId="5931C344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系统展示符合条件的预约记录及信用分流水。</w:t>
            </w:r>
          </w:p>
        </w:tc>
      </w:tr>
      <w:tr w14:paraId="38685F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Merge w:val="restart"/>
            <w:vAlign w:val="center"/>
          </w:tcPr>
          <w:p w14:paraId="77EC7C40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基本操作流程</w:t>
            </w:r>
          </w:p>
        </w:tc>
        <w:tc>
          <w:tcPr>
            <w:tcW w:w="7272" w:type="dxa"/>
            <w:vAlign w:val="center"/>
          </w:tcPr>
          <w:p w14:paraId="5B26619E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1) 管理员进入管理页面。</w:t>
            </w:r>
          </w:p>
        </w:tc>
      </w:tr>
      <w:tr w14:paraId="566A62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Merge w:val="continue"/>
            <w:vAlign w:val="center"/>
          </w:tcPr>
          <w:p w14:paraId="6F74068A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272" w:type="dxa"/>
            <w:vAlign w:val="center"/>
          </w:tcPr>
          <w:p w14:paraId="07BA97C6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2) 输入查询条件（日期、区域、状态）。</w:t>
            </w:r>
          </w:p>
        </w:tc>
      </w:tr>
      <w:tr w14:paraId="4790C0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Merge w:val="continue"/>
            <w:vAlign w:val="center"/>
          </w:tcPr>
          <w:p w14:paraId="6E0A6E35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272" w:type="dxa"/>
            <w:vAlign w:val="center"/>
          </w:tcPr>
          <w:p w14:paraId="61AA0907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3) 系统查询并展示结果及信用分变动记录。</w:t>
            </w:r>
          </w:p>
        </w:tc>
      </w:tr>
      <w:tr w14:paraId="5976BC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59ADBDD7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可选操作流程1</w:t>
            </w:r>
          </w:p>
        </w:tc>
        <w:tc>
          <w:tcPr>
            <w:tcW w:w="7272" w:type="dxa"/>
            <w:vAlign w:val="center"/>
          </w:tcPr>
          <w:p w14:paraId="33A6169B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没有符合条件的记录，显示空白并提示。</w:t>
            </w:r>
          </w:p>
        </w:tc>
      </w:tr>
      <w:tr w14:paraId="4B185E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6C484FBB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被泛化的用例</w:t>
            </w:r>
          </w:p>
        </w:tc>
        <w:tc>
          <w:tcPr>
            <w:tcW w:w="7272" w:type="dxa"/>
            <w:vAlign w:val="center"/>
          </w:tcPr>
          <w:p w14:paraId="1D3C964D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</w:tr>
      <w:tr w14:paraId="5D9453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7F4BD27D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被包含的用例</w:t>
            </w:r>
          </w:p>
        </w:tc>
        <w:tc>
          <w:tcPr>
            <w:tcW w:w="7272" w:type="dxa"/>
            <w:vAlign w:val="center"/>
          </w:tcPr>
          <w:p w14:paraId="5834B2EA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</w:tr>
      <w:tr w14:paraId="0EA891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58A2BAF8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被扩展的用例</w:t>
            </w:r>
          </w:p>
        </w:tc>
        <w:tc>
          <w:tcPr>
            <w:tcW w:w="7272" w:type="dxa"/>
            <w:vAlign w:val="center"/>
          </w:tcPr>
          <w:p w14:paraId="7CF32876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</w:tr>
      <w:tr w14:paraId="0ABEFC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72EF5770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用例修改历史记录</w:t>
            </w:r>
          </w:p>
        </w:tc>
        <w:tc>
          <w:tcPr>
            <w:tcW w:w="7272" w:type="dxa"/>
            <w:vAlign w:val="center"/>
          </w:tcPr>
          <w:p w14:paraId="0C9D58C6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</w:tr>
    </w:tbl>
    <w:p w14:paraId="6315A5A5">
      <w:pPr>
        <w:keepNext/>
        <w:spacing w:before="240"/>
        <w:rPr>
          <w:rFonts w:ascii="Times New Roman" w:hAnsi="Times New Roman"/>
        </w:rPr>
      </w:pPr>
      <w:r>
        <w:rPr>
          <w:rFonts w:ascii="Times New Roman" w:hAnsi="Times New Roman" w:eastAsia="黑体"/>
          <w:b/>
          <w:sz w:val="24"/>
        </w:rPr>
        <w:t>10. 被包含用例：校验座位与时段可用性（Study-I01）</w:t>
      </w:r>
    </w:p>
    <w:tbl>
      <w:tblPr>
        <w:tblStyle w:val="33"/>
        <w:tblW w:w="907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272"/>
      </w:tblGrid>
      <w:tr w14:paraId="61A360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18EAAD62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用例名称</w:t>
            </w:r>
          </w:p>
        </w:tc>
        <w:tc>
          <w:tcPr>
            <w:tcW w:w="7272" w:type="dxa"/>
            <w:vAlign w:val="center"/>
          </w:tcPr>
          <w:p w14:paraId="5FB48EAD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校验座位与时段可用性</w:t>
            </w:r>
          </w:p>
        </w:tc>
      </w:tr>
      <w:tr w14:paraId="3BB840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32239FAE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标识符</w:t>
            </w:r>
          </w:p>
        </w:tc>
        <w:tc>
          <w:tcPr>
            <w:tcW w:w="7272" w:type="dxa"/>
            <w:vAlign w:val="center"/>
          </w:tcPr>
          <w:p w14:paraId="76D85317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Study-I01</w:t>
            </w:r>
          </w:p>
        </w:tc>
      </w:tr>
      <w:tr w14:paraId="1DF757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737768E1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用例描述</w:t>
            </w:r>
          </w:p>
        </w:tc>
        <w:tc>
          <w:tcPr>
            <w:tcW w:w="7272" w:type="dxa"/>
            <w:vAlign w:val="center"/>
          </w:tcPr>
          <w:p w14:paraId="7CB94666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系统内部校验学生提交的预约请求是否满足座位可用条件。</w:t>
            </w:r>
          </w:p>
        </w:tc>
      </w:tr>
      <w:tr w14:paraId="5C1C05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5329357E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参与者</w:t>
            </w:r>
          </w:p>
        </w:tc>
        <w:tc>
          <w:tcPr>
            <w:tcW w:w="7272" w:type="dxa"/>
            <w:vAlign w:val="center"/>
          </w:tcPr>
          <w:p w14:paraId="0C0E293A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  <w:sz w:val="22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0"/>
              </w:rPr>
              <w:t>学生（继承自基用例“在线预约”）</w:t>
            </w:r>
          </w:p>
        </w:tc>
      </w:tr>
      <w:tr w14:paraId="4E419F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25A6F320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优先级</w:t>
            </w:r>
          </w:p>
        </w:tc>
        <w:tc>
          <w:tcPr>
            <w:tcW w:w="7272" w:type="dxa"/>
            <w:vAlign w:val="center"/>
          </w:tcPr>
          <w:p w14:paraId="651C0099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</w:tr>
      <w:tr w14:paraId="52F6DC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0C21AA19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状态</w:t>
            </w:r>
          </w:p>
        </w:tc>
        <w:tc>
          <w:tcPr>
            <w:tcW w:w="7272" w:type="dxa"/>
            <w:vAlign w:val="center"/>
          </w:tcPr>
          <w:p w14:paraId="6656537D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通过审查</w:t>
            </w:r>
          </w:p>
        </w:tc>
      </w:tr>
      <w:tr w14:paraId="0308A7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0545E732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前置条件</w:t>
            </w:r>
          </w:p>
        </w:tc>
        <w:tc>
          <w:tcPr>
            <w:tcW w:w="7272" w:type="dxa"/>
            <w:vAlign w:val="center"/>
          </w:tcPr>
          <w:p w14:paraId="7B9350EF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学生触发预约操作。</w:t>
            </w:r>
          </w:p>
        </w:tc>
      </w:tr>
      <w:tr w14:paraId="413DE0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031D5BE0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后置条件</w:t>
            </w:r>
          </w:p>
        </w:tc>
        <w:tc>
          <w:tcPr>
            <w:tcW w:w="7272" w:type="dxa"/>
            <w:vAlign w:val="center"/>
          </w:tcPr>
          <w:p w14:paraId="67825B8B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返回校验结果。</w:t>
            </w:r>
          </w:p>
        </w:tc>
      </w:tr>
      <w:tr w14:paraId="20713E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Merge w:val="restart"/>
            <w:vAlign w:val="center"/>
          </w:tcPr>
          <w:p w14:paraId="2B623AEF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基本操作流程</w:t>
            </w:r>
          </w:p>
        </w:tc>
        <w:tc>
          <w:tcPr>
            <w:tcW w:w="7272" w:type="dxa"/>
            <w:vAlign w:val="center"/>
          </w:tcPr>
          <w:p w14:paraId="375A59BE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1) 接收预约请求。</w:t>
            </w:r>
          </w:p>
        </w:tc>
      </w:tr>
      <w:tr w14:paraId="38C9E0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Merge w:val="continue"/>
            <w:vAlign w:val="center"/>
          </w:tcPr>
          <w:p w14:paraId="3BECDD83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272" w:type="dxa"/>
            <w:vAlign w:val="center"/>
          </w:tcPr>
          <w:p w14:paraId="254C2048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2) 检查座位是否处于“可用”状态。</w:t>
            </w:r>
          </w:p>
        </w:tc>
      </w:tr>
      <w:tr w14:paraId="340B52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Merge w:val="continue"/>
            <w:vAlign w:val="center"/>
          </w:tcPr>
          <w:p w14:paraId="32325192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272" w:type="dxa"/>
            <w:vAlign w:val="center"/>
          </w:tcPr>
          <w:p w14:paraId="6C7D7DAD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3) 检查时间段是否冲突。</w:t>
            </w:r>
          </w:p>
        </w:tc>
      </w:tr>
      <w:tr w14:paraId="3E2438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50983EA5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可选操作流程1</w:t>
            </w:r>
          </w:p>
        </w:tc>
        <w:tc>
          <w:tcPr>
            <w:tcW w:w="7272" w:type="dxa"/>
            <w:vAlign w:val="center"/>
          </w:tcPr>
          <w:p w14:paraId="3174427E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座位非空闲或时段冲突，返回“校验失败”。</w:t>
            </w:r>
          </w:p>
        </w:tc>
      </w:tr>
      <w:tr w14:paraId="2AA768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26E6FBE1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被泛化的用例</w:t>
            </w:r>
          </w:p>
        </w:tc>
        <w:tc>
          <w:tcPr>
            <w:tcW w:w="7272" w:type="dxa"/>
            <w:vAlign w:val="center"/>
          </w:tcPr>
          <w:p w14:paraId="1388EACB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</w:tr>
      <w:tr w14:paraId="2F3209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26568264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被包含的用例</w:t>
            </w:r>
          </w:p>
        </w:tc>
        <w:tc>
          <w:tcPr>
            <w:tcW w:w="7272" w:type="dxa"/>
            <w:vAlign w:val="center"/>
          </w:tcPr>
          <w:p w14:paraId="0722EDF4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</w:tr>
      <w:tr w14:paraId="263A51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0CFCB3C8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被扩展的用例</w:t>
            </w:r>
          </w:p>
        </w:tc>
        <w:tc>
          <w:tcPr>
            <w:tcW w:w="7272" w:type="dxa"/>
            <w:vAlign w:val="center"/>
          </w:tcPr>
          <w:p w14:paraId="4DE75296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</w:tr>
      <w:tr w14:paraId="56FCD9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4DB9BCD4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用例修改历史记录</w:t>
            </w:r>
          </w:p>
        </w:tc>
        <w:tc>
          <w:tcPr>
            <w:tcW w:w="7272" w:type="dxa"/>
            <w:vAlign w:val="center"/>
          </w:tcPr>
          <w:p w14:paraId="150CD960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</w:tr>
    </w:tbl>
    <w:p w14:paraId="7CAB83E3">
      <w:pPr>
        <w:keepNext/>
        <w:spacing w:before="240"/>
        <w:rPr>
          <w:rFonts w:ascii="Times New Roman" w:hAnsi="Times New Roman"/>
        </w:rPr>
      </w:pPr>
      <w:r>
        <w:rPr>
          <w:rFonts w:ascii="Times New Roman" w:hAnsi="Times New Roman" w:eastAsia="黑体"/>
          <w:b/>
          <w:sz w:val="24"/>
        </w:rPr>
        <w:t>11. 被包含用例：核验预约记录（Study-I02）</w:t>
      </w:r>
    </w:p>
    <w:tbl>
      <w:tblPr>
        <w:tblStyle w:val="33"/>
        <w:tblW w:w="907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272"/>
      </w:tblGrid>
      <w:tr w14:paraId="037DD5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1BB877E7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用例名称</w:t>
            </w:r>
          </w:p>
        </w:tc>
        <w:tc>
          <w:tcPr>
            <w:tcW w:w="7272" w:type="dxa"/>
            <w:vAlign w:val="center"/>
          </w:tcPr>
          <w:p w14:paraId="1AE84890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核验预约记录</w:t>
            </w:r>
          </w:p>
        </w:tc>
      </w:tr>
      <w:tr w14:paraId="46D236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754D1493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标识符</w:t>
            </w:r>
          </w:p>
        </w:tc>
        <w:tc>
          <w:tcPr>
            <w:tcW w:w="7272" w:type="dxa"/>
            <w:vAlign w:val="center"/>
          </w:tcPr>
          <w:p w14:paraId="55959BB9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Study-I02</w:t>
            </w:r>
          </w:p>
        </w:tc>
      </w:tr>
      <w:tr w14:paraId="25F307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0" w:hRule="atLeast"/>
          <w:jc w:val="center"/>
        </w:trPr>
        <w:tc>
          <w:tcPr>
            <w:tcW w:w="1800" w:type="dxa"/>
            <w:vAlign w:val="center"/>
          </w:tcPr>
          <w:p w14:paraId="7DAAC517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用例描述</w:t>
            </w:r>
          </w:p>
        </w:tc>
        <w:tc>
          <w:tcPr>
            <w:tcW w:w="7272" w:type="dxa"/>
            <w:vAlign w:val="center"/>
          </w:tcPr>
          <w:p w14:paraId="3D082C66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系统内部核验值班管理员输入的预约号是否有效。</w:t>
            </w:r>
          </w:p>
        </w:tc>
      </w:tr>
      <w:tr w14:paraId="73F132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3E44C13A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参与者</w:t>
            </w:r>
          </w:p>
        </w:tc>
        <w:tc>
          <w:tcPr>
            <w:tcW w:w="7272" w:type="dxa"/>
            <w:vAlign w:val="center"/>
          </w:tcPr>
          <w:p w14:paraId="613A61CF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  <w:sz w:val="21"/>
                <w:szCs w:val="20"/>
              </w:rPr>
              <w:t xml:space="preserve">值班管理员（继承自基用例“签到登记”） </w:t>
            </w:r>
          </w:p>
        </w:tc>
      </w:tr>
      <w:tr w14:paraId="7729A5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0C540F6B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优先级</w:t>
            </w:r>
          </w:p>
        </w:tc>
        <w:tc>
          <w:tcPr>
            <w:tcW w:w="7272" w:type="dxa"/>
            <w:vAlign w:val="center"/>
          </w:tcPr>
          <w:p w14:paraId="41092FFD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</w:tr>
      <w:tr w14:paraId="7874AB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2E3DAD88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状态</w:t>
            </w:r>
          </w:p>
        </w:tc>
        <w:tc>
          <w:tcPr>
            <w:tcW w:w="7272" w:type="dxa"/>
            <w:vAlign w:val="center"/>
          </w:tcPr>
          <w:p w14:paraId="7BBFBE1E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通过审查</w:t>
            </w:r>
          </w:p>
        </w:tc>
      </w:tr>
      <w:tr w14:paraId="5DD6FE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22AA1D85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前置条件</w:t>
            </w:r>
          </w:p>
        </w:tc>
        <w:tc>
          <w:tcPr>
            <w:tcW w:w="7272" w:type="dxa"/>
            <w:vAlign w:val="center"/>
          </w:tcPr>
          <w:p w14:paraId="3D8BB26F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值班管理员触发签到操作。</w:t>
            </w:r>
          </w:p>
        </w:tc>
      </w:tr>
      <w:tr w14:paraId="44E9E0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782C4BD7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后置条件</w:t>
            </w:r>
          </w:p>
        </w:tc>
        <w:tc>
          <w:tcPr>
            <w:tcW w:w="7272" w:type="dxa"/>
            <w:vAlign w:val="center"/>
          </w:tcPr>
          <w:p w14:paraId="77FFC29A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返回预约信息及校验结果。</w:t>
            </w:r>
          </w:p>
        </w:tc>
      </w:tr>
      <w:tr w14:paraId="3245A6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Merge w:val="restart"/>
            <w:vAlign w:val="center"/>
          </w:tcPr>
          <w:p w14:paraId="7610C2E8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基本操作流程</w:t>
            </w:r>
          </w:p>
        </w:tc>
        <w:tc>
          <w:tcPr>
            <w:tcW w:w="7272" w:type="dxa"/>
            <w:vAlign w:val="center"/>
          </w:tcPr>
          <w:p w14:paraId="28757AD7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1) 读取预约信息。</w:t>
            </w:r>
          </w:p>
        </w:tc>
      </w:tr>
      <w:tr w14:paraId="5D8728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Merge w:val="continue"/>
            <w:vAlign w:val="center"/>
          </w:tcPr>
          <w:p w14:paraId="00CDC013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272" w:type="dxa"/>
            <w:vAlign w:val="center"/>
          </w:tcPr>
          <w:p w14:paraId="2F13DBD0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2) 校验预约状态是否为“已预约”。</w:t>
            </w:r>
          </w:p>
        </w:tc>
      </w:tr>
      <w:tr w14:paraId="434CEC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Merge w:val="continue"/>
            <w:vAlign w:val="center"/>
          </w:tcPr>
          <w:p w14:paraId="324BCCAF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272" w:type="dxa"/>
            <w:vAlign w:val="center"/>
          </w:tcPr>
          <w:p w14:paraId="25DF6CDE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3) 返回校验结果。</w:t>
            </w:r>
          </w:p>
        </w:tc>
      </w:tr>
      <w:tr w14:paraId="7374A1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2E62A7EA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可选操作流程1</w:t>
            </w:r>
          </w:p>
        </w:tc>
        <w:tc>
          <w:tcPr>
            <w:tcW w:w="7272" w:type="dxa"/>
            <w:vAlign w:val="center"/>
          </w:tcPr>
          <w:p w14:paraId="49432573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预约不存在或状态不是“已预约”，返回“无效预约”。</w:t>
            </w:r>
          </w:p>
        </w:tc>
      </w:tr>
      <w:tr w14:paraId="733A0C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27EBA0BD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被泛化的用例</w:t>
            </w:r>
          </w:p>
        </w:tc>
        <w:tc>
          <w:tcPr>
            <w:tcW w:w="7272" w:type="dxa"/>
            <w:vAlign w:val="center"/>
          </w:tcPr>
          <w:p w14:paraId="50BD4FF9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</w:tr>
      <w:tr w14:paraId="2608B3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7A695C28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被包含的用例</w:t>
            </w:r>
          </w:p>
        </w:tc>
        <w:tc>
          <w:tcPr>
            <w:tcW w:w="7272" w:type="dxa"/>
            <w:vAlign w:val="center"/>
          </w:tcPr>
          <w:p w14:paraId="18934A3C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</w:tr>
      <w:tr w14:paraId="2C807C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4B237864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被扩展的用例</w:t>
            </w:r>
          </w:p>
        </w:tc>
        <w:tc>
          <w:tcPr>
            <w:tcW w:w="7272" w:type="dxa"/>
            <w:vAlign w:val="center"/>
          </w:tcPr>
          <w:p w14:paraId="1F89D357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</w:tr>
      <w:tr w14:paraId="0CBDDC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3253485C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用例修改历史记录</w:t>
            </w:r>
          </w:p>
        </w:tc>
        <w:tc>
          <w:tcPr>
            <w:tcW w:w="7272" w:type="dxa"/>
            <w:vAlign w:val="center"/>
          </w:tcPr>
          <w:p w14:paraId="4A7C1F34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</w:tr>
    </w:tbl>
    <w:p w14:paraId="4D3DE581">
      <w:pPr>
        <w:keepNext/>
        <w:spacing w:before="240"/>
        <w:rPr>
          <w:rFonts w:ascii="Times New Roman" w:hAnsi="Times New Roman"/>
        </w:rPr>
      </w:pPr>
      <w:r>
        <w:rPr>
          <w:rFonts w:ascii="Times New Roman" w:hAnsi="Times New Roman" w:eastAsia="黑体"/>
          <w:b/>
          <w:sz w:val="24"/>
        </w:rPr>
        <w:t>12. 被包含用例：判定超时并记录信用分扣减（Study-I03）</w:t>
      </w:r>
    </w:p>
    <w:tbl>
      <w:tblPr>
        <w:tblStyle w:val="33"/>
        <w:tblW w:w="907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272"/>
      </w:tblGrid>
      <w:tr w14:paraId="28F9FA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61FA17C6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用例名称</w:t>
            </w:r>
          </w:p>
        </w:tc>
        <w:tc>
          <w:tcPr>
            <w:tcW w:w="7272" w:type="dxa"/>
            <w:vAlign w:val="center"/>
          </w:tcPr>
          <w:p w14:paraId="6E35DD74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判定超时并记录信用分扣减</w:t>
            </w:r>
          </w:p>
        </w:tc>
      </w:tr>
      <w:tr w14:paraId="096C63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079C43F4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标识符</w:t>
            </w:r>
          </w:p>
        </w:tc>
        <w:tc>
          <w:tcPr>
            <w:tcW w:w="7272" w:type="dxa"/>
            <w:vAlign w:val="center"/>
          </w:tcPr>
          <w:p w14:paraId="5721E2D0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Study-I03</w:t>
            </w:r>
          </w:p>
        </w:tc>
      </w:tr>
      <w:tr w14:paraId="149FAC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55818567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用例描述</w:t>
            </w:r>
          </w:p>
        </w:tc>
        <w:tc>
          <w:tcPr>
            <w:tcW w:w="7272" w:type="dxa"/>
            <w:vAlign w:val="center"/>
          </w:tcPr>
          <w:p w14:paraId="23387EC3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系统内部判定学生是否超时未签退，并按规则扣减信用分。</w:t>
            </w:r>
          </w:p>
        </w:tc>
      </w:tr>
      <w:tr w14:paraId="558C83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  <w:jc w:val="center"/>
        </w:trPr>
        <w:tc>
          <w:tcPr>
            <w:tcW w:w="1800" w:type="dxa"/>
            <w:vAlign w:val="center"/>
          </w:tcPr>
          <w:p w14:paraId="2446404F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参与者</w:t>
            </w:r>
          </w:p>
        </w:tc>
        <w:tc>
          <w:tcPr>
            <w:tcW w:w="7272" w:type="dxa"/>
            <w:vAlign w:val="center"/>
          </w:tcPr>
          <w:p w14:paraId="239C1DF4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  <w:sz w:val="21"/>
                <w:szCs w:val="20"/>
              </w:rPr>
              <w:t>值班管理员（继承自基用例“签退释放”）</w:t>
            </w:r>
          </w:p>
        </w:tc>
      </w:tr>
      <w:tr w14:paraId="07B963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6A9A4DD0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优先级</w:t>
            </w:r>
          </w:p>
        </w:tc>
        <w:tc>
          <w:tcPr>
            <w:tcW w:w="7272" w:type="dxa"/>
            <w:vAlign w:val="center"/>
          </w:tcPr>
          <w:p w14:paraId="1A211B15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</w:tr>
      <w:tr w14:paraId="146843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01C1F37F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状态</w:t>
            </w:r>
          </w:p>
        </w:tc>
        <w:tc>
          <w:tcPr>
            <w:tcW w:w="7272" w:type="dxa"/>
            <w:vAlign w:val="center"/>
          </w:tcPr>
          <w:p w14:paraId="79FD7B02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通过审查</w:t>
            </w:r>
          </w:p>
        </w:tc>
      </w:tr>
      <w:tr w14:paraId="5EC324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333B81EF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前置条件</w:t>
            </w:r>
          </w:p>
        </w:tc>
        <w:tc>
          <w:tcPr>
            <w:tcW w:w="7272" w:type="dxa"/>
            <w:vAlign w:val="center"/>
          </w:tcPr>
          <w:p w14:paraId="0981D070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值班管理员触发签退操作。</w:t>
            </w:r>
          </w:p>
        </w:tc>
      </w:tr>
      <w:tr w14:paraId="559F97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01807767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后置条件</w:t>
            </w:r>
          </w:p>
        </w:tc>
        <w:tc>
          <w:tcPr>
            <w:tcW w:w="7272" w:type="dxa"/>
            <w:vAlign w:val="center"/>
          </w:tcPr>
          <w:p w14:paraId="2B335575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扣减该学生信用分（若超时），并记录变动日志。</w:t>
            </w:r>
          </w:p>
        </w:tc>
      </w:tr>
      <w:tr w14:paraId="69047B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Merge w:val="restart"/>
            <w:vAlign w:val="center"/>
          </w:tcPr>
          <w:p w14:paraId="5EA01C5C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基本操作流程</w:t>
            </w:r>
          </w:p>
        </w:tc>
        <w:tc>
          <w:tcPr>
            <w:tcW w:w="7272" w:type="dxa"/>
            <w:vAlign w:val="center"/>
          </w:tcPr>
          <w:p w14:paraId="3BF549B4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1) 读取签退时间与预约时间。</w:t>
            </w:r>
          </w:p>
        </w:tc>
      </w:tr>
      <w:tr w14:paraId="089F58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Merge w:val="continue"/>
            <w:vAlign w:val="center"/>
          </w:tcPr>
          <w:p w14:paraId="0AD78A9A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272" w:type="dxa"/>
            <w:vAlign w:val="center"/>
          </w:tcPr>
          <w:p w14:paraId="563F2CB2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2) 计算是否超时。</w:t>
            </w:r>
          </w:p>
        </w:tc>
      </w:tr>
      <w:tr w14:paraId="51E500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Merge w:val="continue"/>
            <w:vAlign w:val="center"/>
          </w:tcPr>
          <w:p w14:paraId="1CCE3234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272" w:type="dxa"/>
            <w:vAlign w:val="center"/>
          </w:tcPr>
          <w:p w14:paraId="5C0FD3CC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3) 若超时，扣减1分，并记录信用分变动日志。</w:t>
            </w:r>
          </w:p>
        </w:tc>
      </w:tr>
      <w:tr w14:paraId="7294F4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1C064D5C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可选操作流程1</w:t>
            </w:r>
          </w:p>
        </w:tc>
        <w:tc>
          <w:tcPr>
            <w:tcW w:w="7272" w:type="dxa"/>
            <w:vAlign w:val="center"/>
          </w:tcPr>
          <w:p w14:paraId="1BEE7828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数据缺失，返回错误信息。</w:t>
            </w:r>
          </w:p>
        </w:tc>
      </w:tr>
      <w:tr w14:paraId="61FC21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28AEC478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被泛化的用例</w:t>
            </w:r>
          </w:p>
        </w:tc>
        <w:tc>
          <w:tcPr>
            <w:tcW w:w="7272" w:type="dxa"/>
            <w:vAlign w:val="center"/>
          </w:tcPr>
          <w:p w14:paraId="7F2A078F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</w:tr>
      <w:tr w14:paraId="1479F2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3C74255D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被包含的用例</w:t>
            </w:r>
          </w:p>
        </w:tc>
        <w:tc>
          <w:tcPr>
            <w:tcW w:w="7272" w:type="dxa"/>
            <w:vAlign w:val="center"/>
          </w:tcPr>
          <w:p w14:paraId="55878408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</w:tr>
      <w:tr w14:paraId="089511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224C77EE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被扩展的用例</w:t>
            </w:r>
          </w:p>
        </w:tc>
        <w:tc>
          <w:tcPr>
            <w:tcW w:w="7272" w:type="dxa"/>
            <w:vAlign w:val="center"/>
          </w:tcPr>
          <w:p w14:paraId="69D6F3DF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</w:tr>
      <w:tr w14:paraId="78A580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219AA209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用例修改历史记录</w:t>
            </w:r>
          </w:p>
        </w:tc>
        <w:tc>
          <w:tcPr>
            <w:tcW w:w="7272" w:type="dxa"/>
            <w:vAlign w:val="center"/>
          </w:tcPr>
          <w:p w14:paraId="5918595C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</w:tr>
    </w:tbl>
    <w:p w14:paraId="25BD31B2">
      <w:pPr>
        <w:keepNext/>
        <w:spacing w:before="240"/>
        <w:rPr>
          <w:rFonts w:ascii="Times New Roman" w:hAnsi="Times New Roman"/>
        </w:rPr>
      </w:pPr>
      <w:r>
        <w:rPr>
          <w:rFonts w:ascii="Times New Roman" w:hAnsi="Times New Roman" w:eastAsia="黑体"/>
          <w:b/>
          <w:sz w:val="28"/>
        </w:rPr>
        <w:t>五、实验数据分析与讨论</w:t>
      </w:r>
    </w:p>
    <w:p w14:paraId="333928A6">
      <w:pPr>
        <w:keepNext/>
        <w:spacing w:before="0"/>
        <w:rPr>
          <w:rFonts w:ascii="Times New Roman" w:hAnsi="Times New Roman"/>
        </w:rPr>
      </w:pPr>
      <w:r>
        <w:rPr>
          <w:rFonts w:ascii="Times New Roman" w:hAnsi="Times New Roman" w:eastAsia="黑体"/>
          <w:b/>
          <w:sz w:val="24"/>
        </w:rPr>
        <w:t>（一）CIM-1 总览版如何细化为本图</w:t>
      </w:r>
    </w:p>
    <w:p w14:paraId="032441F6">
      <w:pPr>
        <w:ind w:firstLine="720"/>
        <w:rPr>
          <w:rFonts w:ascii="Times New Roman" w:hAnsi="Times New Roman"/>
        </w:rPr>
      </w:pPr>
      <w:r>
        <w:rPr>
          <w:rFonts w:ascii="Times New Roman" w:hAnsi="Times New Roman" w:eastAsia="宋体"/>
          <w:b w:val="0"/>
          <w:sz w:val="24"/>
        </w:rPr>
        <w:t>在成员A完成的 CIM-1 总览版中，系统用例图仅展示了参与者与 8 个核心用例之间的“关联关系”。在本实验（CIM-3 细化阶段）中，我进行了三个维度的结构化推导：</w:t>
      </w:r>
    </w:p>
    <w:p w14:paraId="7CBCA020">
      <w:pPr>
        <w:rPr>
          <w:rFonts w:ascii="Times New Roman" w:hAnsi="Times New Roman"/>
        </w:rPr>
      </w:pPr>
      <w:r>
        <w:rPr>
          <w:rFonts w:ascii="Times New Roman" w:hAnsi="Times New Roman" w:eastAsia="宋体"/>
          <w:b w:val="0"/>
          <w:sz w:val="24"/>
        </w:rPr>
        <w:t>1.辨析并细化包含关系（Include）：在细化时，我重点区分了“查询座位”与“校验座位与时段可用性”这两个极易混淆的用例。“查询座位”是面向学生展示列表的独立主用例；而“校验座位”面向系统内部，用于在点击提交时防止并发抢座与时段冲突。将其作为“在线预约”的 &lt;&lt;include&gt;&gt; 被包含用例，体现了“单一职责”与“强制依赖”的设计原则。</w:t>
      </w:r>
    </w:p>
    <w:p w14:paraId="32AD8F7E">
      <w:pPr>
        <w:rPr>
          <w:rFonts w:ascii="Times New Roman" w:hAnsi="Times New Roman"/>
        </w:rPr>
      </w:pPr>
      <w:r>
        <w:rPr>
          <w:rFonts w:ascii="Times New Roman" w:hAnsi="Times New Roman" w:eastAsia="宋体"/>
          <w:b w:val="0"/>
          <w:sz w:val="24"/>
        </w:rPr>
        <w:t>2.处理可选分支，补充扩展关系（Extend）：将仅在特定条件下发生的“取消预约”设计为扩展用例。通过显式标注“预约成功后、签到前可取消”的扩展点，清晰界定了主流程与备选流。</w:t>
      </w:r>
    </w:p>
    <w:p w14:paraId="2430F1FB">
      <w:pPr>
        <w:rPr>
          <w:rFonts w:ascii="Times New Roman" w:hAnsi="Times New Roman"/>
        </w:rPr>
      </w:pPr>
      <w:r>
        <w:rPr>
          <w:rFonts w:ascii="Times New Roman" w:hAnsi="Times New Roman" w:eastAsia="宋体"/>
          <w:b w:val="0"/>
          <w:sz w:val="24"/>
        </w:rPr>
        <w:t>3.消除重复关联，补充泛化关系（Generalization）：为了避免“学生、值班管理员、系统管理员”都去重复连接“登录”用例，本图抽象出一个父级参与者“用户”。三个子角色通过泛化关系继承了登录功能，极大提升了模型的可维护性。</w:t>
      </w:r>
    </w:p>
    <w:p w14:paraId="26A0068D">
      <w:pPr>
        <w:keepNext/>
        <w:spacing w:before="240"/>
        <w:rPr>
          <w:rFonts w:ascii="Times New Roman" w:hAnsi="Times New Roman"/>
        </w:rPr>
      </w:pPr>
      <w:r>
        <w:rPr>
          <w:rFonts w:ascii="Times New Roman" w:hAnsi="Times New Roman" w:eastAsia="黑体"/>
          <w:b/>
          <w:sz w:val="24"/>
        </w:rPr>
        <w:t>（二）业务逻辑漏洞的排查与契约对齐</w:t>
      </w:r>
    </w:p>
    <w:p w14:paraId="193FE264">
      <w:pPr>
        <w:ind w:firstLine="720"/>
        <w:rPr>
          <w:rFonts w:ascii="Times New Roman" w:hAnsi="Times New Roman"/>
        </w:rPr>
      </w:pPr>
      <w:r>
        <w:rPr>
          <w:rFonts w:ascii="Times New Roman" w:hAnsi="Times New Roman" w:eastAsia="宋体"/>
          <w:b w:val="0"/>
          <w:sz w:val="24"/>
        </w:rPr>
        <w:t>在撰写用例叙述的过程中，我对系统内部的业务流转进行了深度推演。其中最具代表性的是对“签退释放与信用分扣减”的分析：</w:t>
      </w:r>
    </w:p>
    <w:p w14:paraId="6ABDEE0D">
      <w:pPr>
        <w:rPr>
          <w:rFonts w:ascii="Times New Roman" w:hAnsi="Times New Roman"/>
        </w:rPr>
      </w:pPr>
      <w:r>
        <w:rPr>
          <w:rFonts w:ascii="Times New Roman" w:hAnsi="Times New Roman" w:eastAsia="宋体"/>
          <w:b w:val="0"/>
          <w:sz w:val="24"/>
        </w:rPr>
        <w:t>1.问题发现：初步构思时，直觉是签退只需将座位释放即可。但在复核《接口契约 v0.4》时发现，系统采用了信用分机制来约束违约行为。</w:t>
      </w:r>
    </w:p>
    <w:p w14:paraId="6073ED5E">
      <w:pPr>
        <w:rPr>
          <w:rFonts w:ascii="Times New Roman" w:hAnsi="Times New Roman"/>
        </w:rPr>
      </w:pPr>
      <w:r>
        <w:rPr>
          <w:rFonts w:ascii="Times New Roman" w:hAnsi="Times New Roman" w:eastAsia="宋体"/>
          <w:b w:val="0"/>
          <w:sz w:val="24"/>
        </w:rPr>
        <w:t>2.逻辑修正：结合业务规则，在用例叙述中强制规定：签退释放用例必须 &lt;&lt;include&gt;&gt; “判定超时并记录信用分扣减”。如果学生超时未签退，系统必须自动判定并扣 1 分；若是爽约未签到，则另按规则扣 5 分；低于 80 分则在前置条件中拦截其预约操作。</w:t>
      </w:r>
    </w:p>
    <w:p w14:paraId="4025D569">
      <w:pPr>
        <w:rPr>
          <w:rFonts w:ascii="Times New Roman" w:hAnsi="Times New Roman"/>
        </w:rPr>
      </w:pPr>
      <w:r>
        <w:rPr>
          <w:rFonts w:ascii="Times New Roman" w:hAnsi="Times New Roman" w:eastAsia="宋体"/>
          <w:b w:val="0"/>
          <w:sz w:val="24"/>
        </w:rPr>
        <w:t>3.意外情况处理：若座位在签退或使用中发现损坏，系统管理员在“座位状态维护”中可将其转为“维修”状态，防止系统将其分配给新学生。</w:t>
      </w:r>
    </w:p>
    <w:p w14:paraId="022991A9">
      <w:pPr>
        <w:rPr>
          <w:rFonts w:ascii="Times New Roman" w:hAnsi="Times New Roman"/>
        </w:rPr>
      </w:pPr>
      <w:r>
        <w:rPr>
          <w:rFonts w:ascii="Times New Roman" w:hAnsi="Times New Roman" w:eastAsia="宋体"/>
          <w:b w:val="0"/>
          <w:sz w:val="24"/>
        </w:rPr>
        <w:t>4.分析结论：这一推敲过程确保了前端界面与后端实体类（Seat, Reservation, Student）的状态流转能够完美闭环，消除了后续开发中极大概率会出现的“状态不一致”或“信用分乱扣”的 Bug。</w:t>
      </w:r>
    </w:p>
    <w:p w14:paraId="7C4FD887">
      <w:pPr>
        <w:keepNext/>
        <w:spacing w:before="240"/>
        <w:rPr>
          <w:rFonts w:ascii="Times New Roman" w:hAnsi="Times New Roman"/>
        </w:rPr>
      </w:pPr>
      <w:r>
        <w:rPr>
          <w:rFonts w:ascii="Times New Roman" w:hAnsi="Times New Roman" w:eastAsia="黑体"/>
          <w:b/>
          <w:sz w:val="28"/>
        </w:rPr>
        <w:t>六、分工与评审说明</w:t>
      </w:r>
    </w:p>
    <w:tbl>
      <w:tblPr>
        <w:tblStyle w:val="33"/>
        <w:tblW w:w="907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8"/>
        <w:gridCol w:w="2000"/>
        <w:gridCol w:w="5084"/>
      </w:tblGrid>
      <w:tr w14:paraId="1548AB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88" w:type="dxa"/>
            <w:vAlign w:val="center"/>
          </w:tcPr>
          <w:p w14:paraId="6820041C">
            <w:pPr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/>
                <w:sz w:val="22"/>
              </w:rPr>
              <w:t>姓名</w:t>
            </w:r>
          </w:p>
        </w:tc>
        <w:tc>
          <w:tcPr>
            <w:tcW w:w="2000" w:type="dxa"/>
            <w:vAlign w:val="center"/>
          </w:tcPr>
          <w:p w14:paraId="603A11BC">
            <w:pPr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/>
                <w:sz w:val="22"/>
              </w:rPr>
              <w:t>学号</w:t>
            </w:r>
          </w:p>
        </w:tc>
        <w:tc>
          <w:tcPr>
            <w:tcW w:w="5084" w:type="dxa"/>
            <w:vAlign w:val="center"/>
          </w:tcPr>
          <w:p w14:paraId="3612AE23">
            <w:pPr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/>
                <w:sz w:val="22"/>
              </w:rPr>
              <w:t>本报告承担工作</w:t>
            </w:r>
          </w:p>
        </w:tc>
      </w:tr>
      <w:tr w14:paraId="603BAE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8" w:type="dxa"/>
            <w:vAlign w:val="center"/>
          </w:tcPr>
          <w:p w14:paraId="3FCA8171">
            <w:pPr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2"/>
              </w:rPr>
              <w:t>易雨杰</w:t>
            </w:r>
          </w:p>
        </w:tc>
        <w:tc>
          <w:tcPr>
            <w:tcW w:w="2000" w:type="dxa"/>
            <w:vAlign w:val="center"/>
          </w:tcPr>
          <w:p w14:paraId="20F4BE91">
            <w:pPr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2"/>
              </w:rPr>
              <w:t>2024611209</w:t>
            </w:r>
          </w:p>
        </w:tc>
        <w:tc>
          <w:tcPr>
            <w:tcW w:w="5084" w:type="dxa"/>
            <w:vAlign w:val="center"/>
          </w:tcPr>
          <w:p w14:paraId="107DA3BB">
            <w:pPr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2"/>
              </w:rPr>
              <w:t>提供 CIM-1 总览图、接口契约设计，实验2的 PR 评审</w:t>
            </w:r>
          </w:p>
        </w:tc>
      </w:tr>
      <w:tr w14:paraId="0C2E1C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8" w:type="dxa"/>
            <w:vAlign w:val="center"/>
          </w:tcPr>
          <w:p w14:paraId="35EBDF4F">
            <w:pPr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2"/>
              </w:rPr>
              <w:t>叶梅冰</w:t>
            </w:r>
          </w:p>
        </w:tc>
        <w:tc>
          <w:tcPr>
            <w:tcW w:w="2000" w:type="dxa"/>
            <w:vAlign w:val="center"/>
          </w:tcPr>
          <w:p w14:paraId="5E3218CC">
            <w:pPr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2"/>
              </w:rPr>
              <w:t>2024611038</w:t>
            </w:r>
          </w:p>
        </w:tc>
        <w:tc>
          <w:tcPr>
            <w:tcW w:w="5084" w:type="dxa"/>
            <w:vAlign w:val="center"/>
          </w:tcPr>
          <w:p w14:paraId="37F8265C">
            <w:pPr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2"/>
              </w:rPr>
              <w:t>细化系统用例图（补充 include/extend/泛化）、撰写全部用例叙述、本报告排版</w:t>
            </w:r>
          </w:p>
        </w:tc>
      </w:tr>
    </w:tbl>
    <w:p w14:paraId="543BD039">
      <w:pPr>
        <w:spacing w:before="120"/>
        <w:rPr>
          <w:rFonts w:ascii="Times New Roman" w:hAnsi="Times New Roman"/>
        </w:rPr>
      </w:pPr>
      <w:r>
        <w:rPr>
          <w:rFonts w:ascii="Times New Roman" w:hAnsi="Times New Roman" w:eastAsia="宋体"/>
          <w:b w:val="0"/>
          <w:sz w:val="24"/>
        </w:rPr>
        <w:t>本报告由成员B 叶梅冰主笔撰写，成员A 易雨杰参与评审。</w:t>
      </w:r>
    </w:p>
    <w:p w14:paraId="58C57F6A">
      <w:pPr>
        <w:spacing w:after="0"/>
        <w:rPr>
          <w:rFonts w:ascii="Times New Roman" w:hAnsi="Times New Roman"/>
        </w:rPr>
      </w:pPr>
    </w:p>
    <w:tbl>
      <w:tblPr>
        <w:tblStyle w:val="32"/>
        <w:tblW w:w="9072" w:type="dxa"/>
        <w:jc w:val="center"/>
        <w:tblBorders>
          <w:top w:val="dashed" w:color="BFBFBF" w:sz="6" w:space="0"/>
          <w:left w:val="dashed" w:color="BFBFBF" w:sz="6" w:space="0"/>
          <w:bottom w:val="dashed" w:color="BFBFBF" w:sz="6" w:space="0"/>
          <w:right w:val="dashed" w:color="BFBFBF" w:sz="6" w:space="0"/>
          <w:insideH w:val="dashed" w:color="BFBFBF" w:sz="6" w:space="0"/>
          <w:insideV w:val="dashed" w:color="BFBFBF" w:sz="6" w:space="0"/>
        </w:tblBorders>
        <w:tblLayout w:type="fixed"/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9072"/>
      </w:tblGrid>
      <w:tr w14:paraId="2F895120">
        <w:tblPrEx>
          <w:tblBorders>
            <w:top w:val="dashed" w:color="BFBFBF" w:sz="6" w:space="0"/>
            <w:left w:val="dashed" w:color="BFBFBF" w:sz="6" w:space="0"/>
            <w:bottom w:val="dashed" w:color="BFBFBF" w:sz="6" w:space="0"/>
            <w:right w:val="dashed" w:color="BFBFBF" w:sz="6" w:space="0"/>
            <w:insideH w:val="dashed" w:color="BFBFBF" w:sz="6" w:space="0"/>
            <w:insideV w:val="dashed" w:color="BFBFBF" w:sz="6" w:space="0"/>
          </w:tblBorders>
          <w:tblCellMar>
            <w:top w:w="60" w:type="dxa"/>
            <w:left w:w="108" w:type="dxa"/>
            <w:bottom w:w="60" w:type="dxa"/>
            <w:right w:w="108" w:type="dxa"/>
          </w:tblCellMar>
        </w:tblPrEx>
        <w:trPr>
          <w:trHeight w:val="1701" w:hRule="atLeast"/>
          <w:jc w:val="center"/>
        </w:trPr>
        <w:tc>
          <w:tcPr>
            <w:tcW w:w="9072" w:type="dxa"/>
            <w:vAlign w:val="center"/>
          </w:tcPr>
          <w:p w14:paraId="1328404F">
            <w:pPr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color w:val="808080"/>
                <w:sz w:val="21"/>
              </w:rPr>
              <w:t>（提交前补入：成员A、成员B 针对实验2 PR 的互评与合并截图）</w:t>
            </w:r>
          </w:p>
        </w:tc>
      </w:tr>
    </w:tbl>
    <w:p w14:paraId="5BE38EC5">
      <w:pPr>
        <w:jc w:val="center"/>
        <w:rPr>
          <w:rFonts w:ascii="Times New Roman" w:hAnsi="Times New Roman"/>
        </w:rPr>
      </w:pPr>
      <w:r>
        <w:rPr>
          <w:rFonts w:ascii="Times New Roman" w:hAnsi="Times New Roman" w:eastAsia="宋体"/>
          <w:b w:val="0"/>
          <w:sz w:val="18"/>
        </w:rPr>
        <w:t>图2 实验2 PR 评审与合并记录（提交前补入）</w:t>
      </w:r>
    </w:p>
    <w:p w14:paraId="41DF9F41">
      <w:pPr>
        <w:rPr>
          <w:rFonts w:ascii="Times New Roman" w:hAnsi="Times New Roman"/>
        </w:rPr>
      </w:pPr>
    </w:p>
    <w:sectPr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MS Mincho">
    <w:panose1 w:val="02020609040205080304"/>
    <w:charset w:val="80"/>
    <w:family w:val="auto"/>
    <w:pitch w:val="default"/>
    <w:sig w:usb0="E00002FF" w:usb1="6AC7FDFB" w:usb2="00000012" w:usb3="00000000" w:csb0="4002009F" w:csb1="DFD7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1C4700"/>
    <w:rsid w:val="1E260D3E"/>
    <w:rsid w:val="39056EF1"/>
    <w:rsid w:val="46E9299C"/>
    <w:rsid w:val="4DDC2326"/>
    <w:rsid w:val="5BB822D1"/>
    <w:rsid w:val="66C05637"/>
    <w:rsid w:val="6A2339F7"/>
    <w:rsid w:val="79CC693D"/>
    <w:rsid w:val="7B927875"/>
    <w:rsid w:val="7E2F1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718</Words>
  <Characters>904</Characters>
  <Lines>0</Lines>
  <Paragraphs>0</Paragraphs>
  <TotalTime>3</TotalTime>
  <ScaleCrop>false</ScaleCrop>
  <LinksUpToDate>false</LinksUpToDate>
  <CharactersWithSpaces>979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叶梅冰</dc:creator>
  <dc:description>根据实验一报告版式整理；正文作者叶梅冰，评审易雨杰。</dc:description>
  <cp:lastModifiedBy>WPS_1648904020</cp:lastModifiedBy>
  <dcterms:modified xsi:type="dcterms:W3CDTF">2026-10-31T08:38:46Z</dcterms:modified>
  <dc:subject>CST9301 软件工程 实验2</dc:subject>
  <dc:title>实验2 UML用例图及用例叙述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eyJoZGlkIjoiZjVhNGJiMWVmZTg4ZjFhYWZhYWFiMzBkODkwYWRkZmUiLCJ1c2VySWQiOiIxMzUzMTkzNjI3In0=</vt:lpwstr>
  </property>
  <property fmtid="{D5CDD505-2E9C-101B-9397-08002B2CF9AE}" pid="3" name="KSOProductBuildVer">
    <vt:lpwstr>2052-12.1.0.29161</vt:lpwstr>
  </property>
  <property fmtid="{D5CDD505-2E9C-101B-9397-08002B2CF9AE}" pid="4" name="ICV">
    <vt:lpwstr>704B9381AA4D42039DB0904165661D1C_12</vt:lpwstr>
  </property>
</Properties>
</file>